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D2035"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A PROJECT REPORT ON </w:t>
      </w:r>
    </w:p>
    <w:p w14:paraId="02A94F60" w14:textId="77777777" w:rsidR="00F603BC" w:rsidRPr="008240DF" w:rsidRDefault="00C8746C" w:rsidP="004D3C7F">
      <w:pPr>
        <w:spacing w:line="360" w:lineRule="auto"/>
        <w:jc w:val="center"/>
        <w:rPr>
          <w:rFonts w:ascii="Times New Roman" w:hAnsi="Times New Roman" w:cs="Times New Roman"/>
          <w:b/>
          <w:sz w:val="28"/>
          <w:szCs w:val="28"/>
          <w:u w:val="single"/>
        </w:rPr>
      </w:pPr>
      <w:r w:rsidRPr="008240DF">
        <w:rPr>
          <w:rFonts w:ascii="Times New Roman" w:hAnsi="Times New Roman" w:cs="Times New Roman"/>
          <w:b/>
          <w:sz w:val="28"/>
          <w:szCs w:val="28"/>
          <w:u w:val="single"/>
        </w:rPr>
        <w:t>HOME AUTOMATION</w:t>
      </w:r>
    </w:p>
    <w:p w14:paraId="3456B93E"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SUBMITTED IN PARTIAL FULFILLMENT OF THE DEGREE </w:t>
      </w:r>
    </w:p>
    <w:p w14:paraId="7E0D4F2C" w14:textId="3405E9CA"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M.SC.IT </w:t>
      </w:r>
    </w:p>
    <w:p w14:paraId="5FA33F0C"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 </w:t>
      </w:r>
    </w:p>
    <w:p w14:paraId="14B69723"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SUBMITTED BY </w:t>
      </w:r>
    </w:p>
    <w:p w14:paraId="3BD0E325" w14:textId="33FE0B57" w:rsidR="00F603BC" w:rsidRPr="008240DF" w:rsidRDefault="00C8746C" w:rsidP="004D3C7F">
      <w:pPr>
        <w:spacing w:line="360" w:lineRule="auto"/>
        <w:jc w:val="center"/>
        <w:rPr>
          <w:rFonts w:ascii="Times New Roman" w:hAnsi="Times New Roman" w:cs="Times New Roman"/>
          <w:b/>
          <w:sz w:val="28"/>
          <w:szCs w:val="28"/>
          <w:u w:val="single"/>
        </w:rPr>
      </w:pPr>
      <w:r w:rsidRPr="008240DF">
        <w:rPr>
          <w:rFonts w:ascii="Times New Roman" w:hAnsi="Times New Roman" w:cs="Times New Roman"/>
          <w:b/>
          <w:sz w:val="28"/>
          <w:szCs w:val="28"/>
          <w:u w:val="single"/>
        </w:rPr>
        <w:t>ARBAZ</w:t>
      </w:r>
    </w:p>
    <w:p w14:paraId="57A6DC94"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2018-2019 </w:t>
      </w:r>
    </w:p>
    <w:p w14:paraId="37690750"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 </w:t>
      </w:r>
    </w:p>
    <w:p w14:paraId="59B27AF4" w14:textId="32606BB3" w:rsidR="00F603BC" w:rsidRDefault="00C8746C" w:rsidP="005C12D7">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UNDER THE GUIDANCE OF </w:t>
      </w:r>
    </w:p>
    <w:p w14:paraId="38107DEE" w14:textId="77777777" w:rsidR="005C12D7" w:rsidRPr="004D3C7F" w:rsidRDefault="005C12D7" w:rsidP="005C12D7">
      <w:pPr>
        <w:spacing w:line="360" w:lineRule="auto"/>
        <w:jc w:val="center"/>
        <w:rPr>
          <w:rFonts w:ascii="Times New Roman" w:hAnsi="Times New Roman" w:cs="Times New Roman"/>
          <w:b/>
          <w:sz w:val="28"/>
          <w:szCs w:val="28"/>
        </w:rPr>
      </w:pPr>
    </w:p>
    <w:p w14:paraId="2F23CF4A"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AND CO-GUIDANCE OF </w:t>
      </w:r>
    </w:p>
    <w:p w14:paraId="60D92B01" w14:textId="6BBBED5F" w:rsidR="00F603BC" w:rsidRPr="004D3C7F" w:rsidRDefault="00F603BC" w:rsidP="004D3C7F">
      <w:pPr>
        <w:spacing w:line="360" w:lineRule="auto"/>
        <w:jc w:val="center"/>
        <w:rPr>
          <w:rFonts w:ascii="Times New Roman" w:hAnsi="Times New Roman" w:cs="Times New Roman"/>
          <w:b/>
          <w:sz w:val="28"/>
          <w:szCs w:val="28"/>
        </w:rPr>
      </w:pPr>
    </w:p>
    <w:p w14:paraId="0653A4E7"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UNIVERSITY OF MUMBAI </w:t>
      </w:r>
    </w:p>
    <w:p w14:paraId="51E9D5BC"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MASTER OF SCINCE IN </w:t>
      </w:r>
    </w:p>
    <w:p w14:paraId="12B96065" w14:textId="41B83334" w:rsidR="00F603BC"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INFORMATION TECHNOLOGY </w:t>
      </w:r>
    </w:p>
    <w:p w14:paraId="529118D9" w14:textId="23731733" w:rsidR="005C12D7" w:rsidRDefault="005C12D7" w:rsidP="004D3C7F">
      <w:pPr>
        <w:spacing w:line="360" w:lineRule="auto"/>
        <w:jc w:val="center"/>
        <w:rPr>
          <w:rFonts w:ascii="Times New Roman" w:hAnsi="Times New Roman" w:cs="Times New Roman"/>
          <w:b/>
          <w:sz w:val="28"/>
          <w:szCs w:val="28"/>
        </w:rPr>
      </w:pPr>
    </w:p>
    <w:p w14:paraId="114DB541" w14:textId="77777777" w:rsidR="005C12D7" w:rsidRPr="004D3C7F" w:rsidRDefault="005C12D7" w:rsidP="004D3C7F">
      <w:pPr>
        <w:spacing w:line="360" w:lineRule="auto"/>
        <w:jc w:val="center"/>
        <w:rPr>
          <w:rFonts w:ascii="Times New Roman" w:hAnsi="Times New Roman" w:cs="Times New Roman"/>
          <w:b/>
          <w:sz w:val="28"/>
          <w:szCs w:val="28"/>
        </w:rPr>
      </w:pPr>
    </w:p>
    <w:p w14:paraId="47E72432" w14:textId="7B713982" w:rsidR="00F603BC" w:rsidRPr="005C12D7" w:rsidRDefault="005C12D7" w:rsidP="004D3C7F">
      <w:pPr>
        <w:spacing w:line="360" w:lineRule="auto"/>
        <w:jc w:val="center"/>
        <w:rPr>
          <w:rFonts w:ascii="Times New Roman" w:hAnsi="Times New Roman" w:cs="Times New Roman"/>
          <w:b/>
          <w:color w:val="FF0000"/>
          <w:sz w:val="28"/>
          <w:szCs w:val="28"/>
        </w:rPr>
      </w:pPr>
      <w:r w:rsidRPr="005C12D7">
        <w:rPr>
          <w:rFonts w:ascii="Times New Roman" w:hAnsi="Times New Roman" w:cs="Times New Roman"/>
          <w:b/>
          <w:color w:val="FF0000"/>
          <w:sz w:val="28"/>
          <w:szCs w:val="28"/>
        </w:rPr>
        <w:t>REMOVED COLLEGE NAME</w:t>
      </w:r>
    </w:p>
    <w:p w14:paraId="0964651D" w14:textId="77777777" w:rsidR="004D3C7F" w:rsidRPr="004D3C7F" w:rsidRDefault="004D3C7F" w:rsidP="004D3C7F">
      <w:pPr>
        <w:spacing w:line="360" w:lineRule="auto"/>
        <w:jc w:val="center"/>
        <w:rPr>
          <w:rFonts w:ascii="Times New Roman" w:hAnsi="Times New Roman" w:cs="Times New Roman"/>
          <w:b/>
          <w:sz w:val="28"/>
          <w:szCs w:val="28"/>
        </w:rPr>
      </w:pPr>
    </w:p>
    <w:p w14:paraId="6B87BFEE" w14:textId="6D2F3B27" w:rsidR="00F603BC" w:rsidRDefault="00F603BC" w:rsidP="004D3C7F">
      <w:pPr>
        <w:pStyle w:val="Default"/>
        <w:rPr>
          <w:b/>
          <w:color w:val="auto"/>
          <w:sz w:val="36"/>
          <w:szCs w:val="36"/>
        </w:rPr>
      </w:pPr>
    </w:p>
    <w:p w14:paraId="47FD3E61" w14:textId="77777777" w:rsidR="005C12D7" w:rsidRDefault="005C12D7" w:rsidP="004D3C7F">
      <w:pPr>
        <w:pStyle w:val="Default"/>
        <w:rPr>
          <w:b/>
          <w:color w:val="auto"/>
          <w:sz w:val="36"/>
          <w:szCs w:val="36"/>
        </w:rPr>
      </w:pPr>
    </w:p>
    <w:p w14:paraId="51DB08B8" w14:textId="77777777" w:rsidR="004D3C7F" w:rsidRDefault="004D3C7F" w:rsidP="004D3C7F">
      <w:pPr>
        <w:pStyle w:val="Default"/>
        <w:rPr>
          <w:b/>
          <w:bCs/>
          <w:sz w:val="28"/>
          <w:szCs w:val="32"/>
        </w:rPr>
      </w:pPr>
    </w:p>
    <w:p w14:paraId="5AEA4D0A" w14:textId="77777777" w:rsidR="00F603BC" w:rsidRPr="004D3C7F" w:rsidRDefault="00C8746C" w:rsidP="004D3C7F">
      <w:pPr>
        <w:pStyle w:val="Default"/>
        <w:spacing w:line="360" w:lineRule="auto"/>
        <w:jc w:val="center"/>
        <w:rPr>
          <w:b/>
          <w:bCs/>
        </w:rPr>
      </w:pPr>
      <w:r w:rsidRPr="004D3C7F">
        <w:rPr>
          <w:b/>
          <w:bCs/>
        </w:rPr>
        <w:t>Acknowledgement</w:t>
      </w:r>
    </w:p>
    <w:p w14:paraId="699A5C6F" w14:textId="77777777" w:rsidR="00F603BC" w:rsidRPr="004D3C7F" w:rsidRDefault="00F603BC" w:rsidP="004D3C7F">
      <w:pPr>
        <w:pStyle w:val="Default"/>
        <w:spacing w:line="360" w:lineRule="auto"/>
        <w:jc w:val="both"/>
      </w:pPr>
    </w:p>
    <w:p w14:paraId="61D90C6D" w14:textId="77777777" w:rsidR="00F603BC" w:rsidRPr="004D3C7F" w:rsidRDefault="00C8746C" w:rsidP="004D3C7F">
      <w:pPr>
        <w:pStyle w:val="Default"/>
        <w:spacing w:line="360" w:lineRule="auto"/>
        <w:ind w:firstLine="720"/>
        <w:jc w:val="both"/>
      </w:pPr>
      <w:r w:rsidRPr="004D3C7F">
        <w:t xml:space="preserve">After months of hard work, finally </w:t>
      </w:r>
      <w:r w:rsidRPr="004D3C7F">
        <w:rPr>
          <w:lang w:val="en-US"/>
        </w:rPr>
        <w:t>I am</w:t>
      </w:r>
      <w:r w:rsidRPr="004D3C7F">
        <w:t xml:space="preserve"> very happy to present </w:t>
      </w:r>
      <w:r w:rsidRPr="004D3C7F">
        <w:rPr>
          <w:lang w:val="en-US"/>
        </w:rPr>
        <w:t>my</w:t>
      </w:r>
      <w:r w:rsidRPr="004D3C7F">
        <w:rPr>
          <w:color w:val="FF0000"/>
        </w:rPr>
        <w:t xml:space="preserve"> </w:t>
      </w:r>
      <w:proofErr w:type="gramStart"/>
      <w:r w:rsidRPr="004D3C7F">
        <w:t>project</w:t>
      </w:r>
      <w:proofErr w:type="gramEnd"/>
      <w:r w:rsidRPr="004D3C7F">
        <w:t xml:space="preserve"> but it wouldn’t be right to do so without thanking those who helped us to turn our thoughts into reality. </w:t>
      </w:r>
      <w:proofErr w:type="gramStart"/>
      <w:r w:rsidRPr="004D3C7F">
        <w:t>So</w:t>
      </w:r>
      <w:proofErr w:type="gramEnd"/>
      <w:r w:rsidRPr="004D3C7F">
        <w:t xml:space="preserve"> </w:t>
      </w:r>
      <w:r w:rsidRPr="004D3C7F">
        <w:rPr>
          <w:lang w:val="en-US"/>
        </w:rPr>
        <w:t>I</w:t>
      </w:r>
      <w:r w:rsidRPr="004D3C7F">
        <w:t xml:space="preserve"> would like to take this opportunity to thank each and every one who helped us in the completion of this project.</w:t>
      </w:r>
    </w:p>
    <w:p w14:paraId="5EBEA656" w14:textId="77777777" w:rsidR="00F603BC" w:rsidRPr="004D3C7F" w:rsidRDefault="00F603BC" w:rsidP="004D3C7F">
      <w:pPr>
        <w:pStyle w:val="Default"/>
        <w:spacing w:line="360" w:lineRule="auto"/>
        <w:jc w:val="both"/>
      </w:pPr>
    </w:p>
    <w:p w14:paraId="53000AEE" w14:textId="77777777" w:rsidR="00F603BC" w:rsidRPr="004D3C7F" w:rsidRDefault="00C8746C" w:rsidP="004D3C7F">
      <w:pPr>
        <w:pStyle w:val="Default"/>
        <w:spacing w:line="360" w:lineRule="auto"/>
        <w:ind w:firstLine="720"/>
        <w:jc w:val="both"/>
      </w:pPr>
      <w:r w:rsidRPr="004D3C7F">
        <w:rPr>
          <w:lang w:val="en-US"/>
        </w:rPr>
        <w:t>I</w:t>
      </w:r>
      <w:r w:rsidRPr="004D3C7F">
        <w:t xml:space="preserve"> would like to convey our respects to and thank</w:t>
      </w:r>
      <w:r w:rsidRPr="004D3C7F">
        <w:rPr>
          <w:lang w:val="en-US"/>
        </w:rPr>
        <w:t xml:space="preserve"> the</w:t>
      </w:r>
      <w:r w:rsidRPr="004D3C7F">
        <w:t xml:space="preserve"> honourable </w:t>
      </w:r>
      <w:proofErr w:type="spellStart"/>
      <w:proofErr w:type="gramStart"/>
      <w:r w:rsidRPr="004D3C7F">
        <w:t>principal,</w:t>
      </w:r>
      <w:r w:rsidRPr="004D3C7F">
        <w:rPr>
          <w:b/>
          <w:bCs/>
        </w:rPr>
        <w:t>Dr</w:t>
      </w:r>
      <w:proofErr w:type="spellEnd"/>
      <w:r w:rsidRPr="004D3C7F">
        <w:rPr>
          <w:b/>
          <w:bCs/>
        </w:rPr>
        <w:t>.</w:t>
      </w:r>
      <w:proofErr w:type="gramEnd"/>
      <w:r w:rsidRPr="004D3C7F">
        <w:rPr>
          <w:b/>
          <w:bCs/>
        </w:rPr>
        <w:t xml:space="preserve"> Hemlata Bagla</w:t>
      </w:r>
      <w:r w:rsidRPr="004D3C7F">
        <w:t>, and our Head of Department (</w:t>
      </w:r>
      <w:proofErr w:type="spellStart"/>
      <w:r w:rsidRPr="004D3C7F">
        <w:t>B.Sc</w:t>
      </w:r>
      <w:proofErr w:type="spellEnd"/>
      <w:r w:rsidRPr="004D3C7F">
        <w:t xml:space="preserve"> IT &amp; </w:t>
      </w:r>
      <w:proofErr w:type="spellStart"/>
      <w:r w:rsidRPr="004D3C7F">
        <w:t>M.Sc</w:t>
      </w:r>
      <w:proofErr w:type="spellEnd"/>
      <w:r w:rsidRPr="004D3C7F">
        <w:t xml:space="preserve"> IT), </w:t>
      </w:r>
      <w:r w:rsidRPr="004D3C7F">
        <w:rPr>
          <w:b/>
          <w:bCs/>
        </w:rPr>
        <w:t>Prof. Rakhi Gupta</w:t>
      </w:r>
      <w:r w:rsidRPr="004D3C7F">
        <w:t xml:space="preserve">, for providing us the opportunity to do the project work at </w:t>
      </w:r>
      <w:proofErr w:type="spellStart"/>
      <w:r w:rsidRPr="004D3C7F">
        <w:t>Kishinchand</w:t>
      </w:r>
      <w:proofErr w:type="spellEnd"/>
      <w:r w:rsidRPr="004D3C7F">
        <w:t xml:space="preserve"> </w:t>
      </w:r>
      <w:proofErr w:type="spellStart"/>
      <w:r w:rsidRPr="004D3C7F">
        <w:t>Chellaram</w:t>
      </w:r>
      <w:proofErr w:type="spellEnd"/>
      <w:r w:rsidRPr="004D3C7F">
        <w:t xml:space="preserve"> College. </w:t>
      </w:r>
      <w:r w:rsidRPr="004D3C7F">
        <w:rPr>
          <w:lang w:val="en-US"/>
        </w:rPr>
        <w:t>I am</w:t>
      </w:r>
      <w:r w:rsidRPr="004D3C7F">
        <w:t xml:space="preserve"> extremely thankful to them for providing such support and guidance, despite their busy schedule.</w:t>
      </w:r>
    </w:p>
    <w:p w14:paraId="43B0368F" w14:textId="77777777" w:rsidR="00F603BC" w:rsidRPr="004D3C7F" w:rsidRDefault="00F603BC" w:rsidP="004D3C7F">
      <w:pPr>
        <w:pStyle w:val="Default"/>
        <w:spacing w:line="360" w:lineRule="auto"/>
        <w:jc w:val="both"/>
      </w:pPr>
    </w:p>
    <w:p w14:paraId="5A29ED94" w14:textId="77777777" w:rsidR="00F603BC" w:rsidRPr="004D3C7F" w:rsidRDefault="00C8746C" w:rsidP="004D3C7F">
      <w:pPr>
        <w:pStyle w:val="Default"/>
        <w:spacing w:line="360" w:lineRule="auto"/>
        <w:ind w:firstLine="720"/>
        <w:jc w:val="both"/>
      </w:pPr>
      <w:r w:rsidRPr="004D3C7F">
        <w:rPr>
          <w:lang w:val="en-US"/>
        </w:rPr>
        <w:t>I</w:t>
      </w:r>
      <w:r w:rsidRPr="004D3C7F">
        <w:t xml:space="preserve"> would like to thank our project guide, </w:t>
      </w:r>
      <w:proofErr w:type="spellStart"/>
      <w:r w:rsidRPr="004D3C7F">
        <w:rPr>
          <w:b/>
          <w:bCs/>
        </w:rPr>
        <w:t>Mrs.Kirti</w:t>
      </w:r>
      <w:proofErr w:type="spellEnd"/>
      <w:r w:rsidRPr="004D3C7F">
        <w:rPr>
          <w:b/>
          <w:bCs/>
        </w:rPr>
        <w:t xml:space="preserve"> </w:t>
      </w:r>
      <w:proofErr w:type="gramStart"/>
      <w:r w:rsidRPr="004D3C7F">
        <w:rPr>
          <w:b/>
          <w:bCs/>
        </w:rPr>
        <w:t xml:space="preserve">Bhatt </w:t>
      </w:r>
      <w:r w:rsidRPr="004D3C7F">
        <w:t xml:space="preserve"> for</w:t>
      </w:r>
      <w:proofErr w:type="gramEnd"/>
      <w:r w:rsidRPr="004D3C7F">
        <w:t xml:space="preserve"> the patient guidance, encouragement and advice she has provided throughout </w:t>
      </w:r>
      <w:r w:rsidRPr="004D3C7F">
        <w:rPr>
          <w:lang w:val="en-US"/>
        </w:rPr>
        <w:t>my</w:t>
      </w:r>
      <w:r w:rsidRPr="004D3C7F">
        <w:t xml:space="preserve"> time as her student. </w:t>
      </w:r>
      <w:r w:rsidRPr="004D3C7F">
        <w:rPr>
          <w:lang w:val="en-US"/>
        </w:rPr>
        <w:t>I</w:t>
      </w:r>
      <w:r w:rsidRPr="004D3C7F">
        <w:t xml:space="preserve"> have been extremely lucky to have a project guide who cared so much about </w:t>
      </w:r>
      <w:r w:rsidRPr="004D3C7F">
        <w:rPr>
          <w:lang w:val="en-US"/>
        </w:rPr>
        <w:t>my</w:t>
      </w:r>
      <w:r w:rsidRPr="004D3C7F">
        <w:t xml:space="preserve"> work, and who responded to </w:t>
      </w:r>
      <w:r w:rsidRPr="004D3C7F">
        <w:rPr>
          <w:lang w:val="en-US"/>
        </w:rPr>
        <w:t>my</w:t>
      </w:r>
      <w:r w:rsidRPr="004D3C7F">
        <w:t xml:space="preserve"> questions and queries so promptly.</w:t>
      </w:r>
    </w:p>
    <w:p w14:paraId="158C3A9C" w14:textId="77777777" w:rsidR="00F603BC" w:rsidRPr="004D3C7F" w:rsidRDefault="00F603BC" w:rsidP="004D3C7F">
      <w:pPr>
        <w:pStyle w:val="Default"/>
        <w:spacing w:line="360" w:lineRule="auto"/>
        <w:jc w:val="both"/>
      </w:pPr>
    </w:p>
    <w:p w14:paraId="3FB11F1B" w14:textId="77777777" w:rsidR="00F603BC" w:rsidRPr="004D3C7F" w:rsidRDefault="00C8746C" w:rsidP="004D3C7F">
      <w:pPr>
        <w:pStyle w:val="Default"/>
        <w:spacing w:line="360" w:lineRule="auto"/>
        <w:ind w:firstLine="720"/>
        <w:jc w:val="both"/>
      </w:pPr>
      <w:r w:rsidRPr="004D3C7F">
        <w:rPr>
          <w:lang w:val="en-US"/>
        </w:rPr>
        <w:t>I</w:t>
      </w:r>
      <w:r w:rsidRPr="004D3C7F">
        <w:t xml:space="preserve"> would like to express </w:t>
      </w:r>
      <w:r w:rsidRPr="004D3C7F">
        <w:rPr>
          <w:lang w:val="en-US"/>
        </w:rPr>
        <w:t>my</w:t>
      </w:r>
      <w:r w:rsidRPr="004D3C7F">
        <w:t xml:space="preserve"> gratitude and heartily thank</w:t>
      </w:r>
      <w:r w:rsidRPr="004D3C7F">
        <w:rPr>
          <w:lang w:val="en-US"/>
        </w:rPr>
        <w:t>s to</w:t>
      </w:r>
      <w:r w:rsidRPr="004D3C7F">
        <w:t xml:space="preserve"> </w:t>
      </w:r>
      <w:proofErr w:type="spellStart"/>
      <w:r w:rsidRPr="004D3C7F">
        <w:rPr>
          <w:b/>
          <w:bCs/>
        </w:rPr>
        <w:t>Mrs.Kirti</w:t>
      </w:r>
      <w:proofErr w:type="spellEnd"/>
      <w:r w:rsidRPr="004D3C7F">
        <w:rPr>
          <w:b/>
          <w:bCs/>
        </w:rPr>
        <w:t xml:space="preserve"> Bhatt </w:t>
      </w:r>
      <w:r w:rsidRPr="004D3C7F">
        <w:t>for their guidance and suggestions about this project work.</w:t>
      </w:r>
    </w:p>
    <w:p w14:paraId="09031DA3" w14:textId="77777777" w:rsidR="00F603BC" w:rsidRPr="004D3C7F" w:rsidRDefault="00F603BC" w:rsidP="004D3C7F">
      <w:pPr>
        <w:pStyle w:val="Default"/>
        <w:spacing w:line="360" w:lineRule="auto"/>
        <w:jc w:val="both"/>
      </w:pPr>
    </w:p>
    <w:p w14:paraId="5794ACFC" w14:textId="77777777" w:rsidR="00570A26" w:rsidRDefault="00C8746C" w:rsidP="004D3C7F">
      <w:pPr>
        <w:pStyle w:val="Default"/>
        <w:spacing w:line="360" w:lineRule="auto"/>
        <w:ind w:firstLine="720"/>
        <w:jc w:val="both"/>
      </w:pPr>
      <w:r w:rsidRPr="004D3C7F">
        <w:rPr>
          <w:lang w:val="en-US"/>
        </w:rPr>
        <w:t>I am</w:t>
      </w:r>
      <w:r w:rsidRPr="004D3C7F">
        <w:t xml:space="preserve"> thankful to and fortunate enough to get constant encouragement, support and guidance from our college management and the </w:t>
      </w:r>
      <w:proofErr w:type="spellStart"/>
      <w:proofErr w:type="gramStart"/>
      <w:r w:rsidRPr="004D3C7F">
        <w:t>non teaching</w:t>
      </w:r>
      <w:proofErr w:type="spellEnd"/>
      <w:proofErr w:type="gramEnd"/>
      <w:r w:rsidRPr="004D3C7F">
        <w:t xml:space="preserve"> staff members. Especially </w:t>
      </w:r>
      <w:r w:rsidR="00570A26">
        <w:t>to the</w:t>
      </w:r>
    </w:p>
    <w:p w14:paraId="7DBD3747" w14:textId="77777777" w:rsidR="00F603BC" w:rsidRPr="004D3C7F" w:rsidRDefault="00C8746C" w:rsidP="00570A26">
      <w:pPr>
        <w:pStyle w:val="Default"/>
        <w:spacing w:line="360" w:lineRule="auto"/>
        <w:jc w:val="both"/>
      </w:pPr>
      <w:r w:rsidRPr="004D3C7F">
        <w:rPr>
          <w:b/>
          <w:bCs/>
        </w:rPr>
        <w:t>Mr. Govind Varma</w:t>
      </w:r>
      <w:r w:rsidRPr="004D3C7F">
        <w:t xml:space="preserve">, who helped us in successfully completing </w:t>
      </w:r>
      <w:r w:rsidRPr="004D3C7F">
        <w:rPr>
          <w:lang w:val="en-US"/>
        </w:rPr>
        <w:t>my</w:t>
      </w:r>
      <w:r w:rsidRPr="004D3C7F">
        <w:t xml:space="preserve"> project work.</w:t>
      </w:r>
    </w:p>
    <w:p w14:paraId="5EFEA909" w14:textId="77777777" w:rsidR="00F603BC" w:rsidRPr="004D3C7F" w:rsidRDefault="00F603BC" w:rsidP="004D3C7F">
      <w:pPr>
        <w:pStyle w:val="Default"/>
        <w:spacing w:line="360" w:lineRule="auto"/>
        <w:jc w:val="both"/>
      </w:pPr>
    </w:p>
    <w:p w14:paraId="6AA79D0D" w14:textId="77777777" w:rsidR="00F603BC" w:rsidRPr="004D3C7F" w:rsidRDefault="00C8746C" w:rsidP="004D3C7F">
      <w:pPr>
        <w:pStyle w:val="Default"/>
        <w:spacing w:line="360" w:lineRule="auto"/>
        <w:ind w:firstLine="720"/>
        <w:jc w:val="both"/>
      </w:pPr>
      <w:r w:rsidRPr="004D3C7F">
        <w:rPr>
          <w:lang w:val="en-US"/>
        </w:rPr>
        <w:t>I</w:t>
      </w:r>
      <w:r w:rsidRPr="004D3C7F">
        <w:t xml:space="preserve"> would also like to thank our professors and all the other staff of the M.Sc. IT Department of our college for all the help and co-operation that they offered </w:t>
      </w:r>
      <w:proofErr w:type="gramStart"/>
      <w:r w:rsidRPr="004D3C7F">
        <w:t>during the course of</w:t>
      </w:r>
      <w:proofErr w:type="gramEnd"/>
      <w:r w:rsidRPr="004D3C7F">
        <w:t xml:space="preserve"> this project.</w:t>
      </w:r>
    </w:p>
    <w:p w14:paraId="3B40F34F" w14:textId="77777777" w:rsidR="00F603BC" w:rsidRPr="004D3C7F" w:rsidRDefault="00F603BC" w:rsidP="004D3C7F">
      <w:pPr>
        <w:spacing w:line="360" w:lineRule="auto"/>
        <w:jc w:val="both"/>
        <w:rPr>
          <w:rFonts w:ascii="Times New Roman" w:hAnsi="Times New Roman" w:cs="Times New Roman"/>
          <w:sz w:val="24"/>
          <w:szCs w:val="24"/>
        </w:rPr>
      </w:pPr>
    </w:p>
    <w:p w14:paraId="45C2F3A4" w14:textId="77777777" w:rsidR="00F603BC" w:rsidRPr="004D3C7F" w:rsidRDefault="00C8746C" w:rsidP="004D3C7F">
      <w:pPr>
        <w:spacing w:line="360" w:lineRule="auto"/>
        <w:ind w:firstLine="720"/>
        <w:jc w:val="both"/>
        <w:rPr>
          <w:rFonts w:ascii="Times New Roman" w:hAnsi="Times New Roman" w:cs="Times New Roman"/>
          <w:sz w:val="24"/>
          <w:szCs w:val="24"/>
        </w:rPr>
      </w:pPr>
      <w:r w:rsidRPr="004D3C7F">
        <w:rPr>
          <w:rFonts w:ascii="Times New Roman" w:hAnsi="Times New Roman" w:cs="Times New Roman"/>
          <w:sz w:val="24"/>
          <w:szCs w:val="24"/>
          <w:lang w:val="en-US"/>
        </w:rPr>
        <w:t>I am</w:t>
      </w:r>
      <w:r w:rsidRPr="004D3C7F">
        <w:rPr>
          <w:rFonts w:ascii="Times New Roman" w:hAnsi="Times New Roman" w:cs="Times New Roman"/>
          <w:sz w:val="24"/>
          <w:szCs w:val="24"/>
        </w:rPr>
        <w:t xml:space="preserve"> also very grateful to our parents &amp; friends, who supported</w:t>
      </w:r>
      <w:r w:rsidRPr="004D3C7F">
        <w:rPr>
          <w:rFonts w:ascii="Times New Roman" w:hAnsi="Times New Roman" w:cs="Times New Roman"/>
          <w:sz w:val="24"/>
          <w:szCs w:val="24"/>
          <w:lang w:val="en-US"/>
        </w:rPr>
        <w:t xml:space="preserve"> me </w:t>
      </w:r>
      <w:r w:rsidRPr="004D3C7F">
        <w:rPr>
          <w:rFonts w:ascii="Times New Roman" w:hAnsi="Times New Roman" w:cs="Times New Roman"/>
          <w:sz w:val="24"/>
          <w:szCs w:val="24"/>
        </w:rPr>
        <w:t xml:space="preserve">throughout, and have provided </w:t>
      </w:r>
      <w:r w:rsidRPr="004D3C7F">
        <w:rPr>
          <w:rFonts w:ascii="Times New Roman" w:hAnsi="Times New Roman" w:cs="Times New Roman"/>
          <w:sz w:val="24"/>
          <w:szCs w:val="24"/>
          <w:lang w:val="en-US"/>
        </w:rPr>
        <w:t>me</w:t>
      </w:r>
      <w:r w:rsidRPr="004D3C7F">
        <w:rPr>
          <w:rFonts w:ascii="Times New Roman" w:hAnsi="Times New Roman" w:cs="Times New Roman"/>
          <w:sz w:val="24"/>
          <w:szCs w:val="24"/>
        </w:rPr>
        <w:t xml:space="preserve"> with all the help &amp; support possible.</w:t>
      </w:r>
    </w:p>
    <w:p w14:paraId="6309C187" w14:textId="77777777" w:rsidR="00F603BC" w:rsidRDefault="00F603BC" w:rsidP="004D3C7F">
      <w:pPr>
        <w:rPr>
          <w:rFonts w:ascii="Times New Roman" w:hAnsi="Times New Roman" w:cs="Times New Roman"/>
          <w:b/>
          <w:sz w:val="36"/>
          <w:szCs w:val="32"/>
        </w:rPr>
      </w:pPr>
    </w:p>
    <w:p w14:paraId="085247EA" w14:textId="77777777" w:rsidR="00F603BC" w:rsidRPr="008240DF" w:rsidRDefault="00C8746C" w:rsidP="004D3C7F">
      <w:pPr>
        <w:spacing w:line="360" w:lineRule="auto"/>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TABLE OF CONTENTS</w:t>
      </w:r>
    </w:p>
    <w:tbl>
      <w:tblPr>
        <w:tblW w:w="9464" w:type="dxa"/>
        <w:tblLayout w:type="fixed"/>
        <w:tblLook w:val="04A0" w:firstRow="1" w:lastRow="0" w:firstColumn="1" w:lastColumn="0" w:noHBand="0" w:noVBand="1"/>
      </w:tblPr>
      <w:tblGrid>
        <w:gridCol w:w="1007"/>
        <w:gridCol w:w="7134"/>
        <w:gridCol w:w="1323"/>
      </w:tblGrid>
      <w:tr w:rsidR="00F603BC" w14:paraId="77784CB0" w14:textId="77777777" w:rsidTr="004D3C7F">
        <w:trPr>
          <w:trHeight w:val="354"/>
        </w:trPr>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579D96C0"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sz w:val="28"/>
                <w:szCs w:val="28"/>
                <w:lang w:val="en-US"/>
              </w:rPr>
              <w:t>Sr.</w:t>
            </w:r>
            <w:r w:rsidR="004D3C7F" w:rsidRPr="004D3C7F">
              <w:rPr>
                <w:rFonts w:ascii="Times New Roman" w:hAnsi="Times New Roman" w:cs="Times New Roman"/>
                <w:b/>
                <w:sz w:val="28"/>
                <w:szCs w:val="28"/>
                <w:lang w:val="en-US"/>
              </w:rPr>
              <w:t xml:space="preserve"> </w:t>
            </w:r>
            <w:r w:rsidRPr="004D3C7F">
              <w:rPr>
                <w:rFonts w:ascii="Times New Roman" w:hAnsi="Times New Roman" w:cs="Times New Roman"/>
                <w:b/>
                <w:sz w:val="28"/>
                <w:szCs w:val="28"/>
                <w:lang w:val="en-US"/>
              </w:rPr>
              <w:t>No</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3AD2D2C"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sz w:val="28"/>
                <w:szCs w:val="28"/>
                <w:lang w:val="en-US"/>
              </w:rPr>
              <w:t>Description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5AAE0A1" w14:textId="77777777" w:rsidR="00F603BC" w:rsidRPr="004D3C7F" w:rsidRDefault="004D3C7F" w:rsidP="004D3C7F">
            <w:pPr>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Page </w:t>
            </w:r>
            <w:r w:rsidR="00C8746C" w:rsidRPr="004D3C7F">
              <w:rPr>
                <w:rFonts w:ascii="Times New Roman" w:hAnsi="Times New Roman" w:cs="Times New Roman"/>
                <w:b/>
                <w:sz w:val="28"/>
                <w:szCs w:val="28"/>
                <w:lang w:val="en-US"/>
              </w:rPr>
              <w:t>No</w:t>
            </w:r>
          </w:p>
        </w:tc>
      </w:tr>
      <w:tr w:rsidR="00F603BC" w14:paraId="3414BC1F"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5D22F1B9"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0A034BA"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sz w:val="28"/>
                <w:szCs w:val="28"/>
                <w:lang w:val="en-US"/>
              </w:rPr>
              <w:t>Introduction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D139A56"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E1B1432"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A81B3CD"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CDB7E56"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1.1 Abstract</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B8A924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8797831" w14:textId="77777777" w:rsidTr="004D3C7F">
        <w:trPr>
          <w:trHeight w:val="90"/>
        </w:trPr>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FE2B0E8"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46A99FF4"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1.2 Problem Definition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46A2E27"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08D0E50"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5704CA8A"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6DDAE8B2"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1.3 Proposed System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21DE955"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75C42D0"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E6AE1E4"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568B59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1.4 Purpose &amp; Scope</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D0BC39D"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0D3E099"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097C0B2B"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2</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6C52FC8"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sz w:val="28"/>
                <w:szCs w:val="28"/>
                <w:lang w:val="en-US"/>
              </w:rPr>
              <w:t>Requirement &amp; System Analysis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5C71095"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D4BA586"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B5C1777"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36FCE774"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2.1 Feasibility Study</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1F4821F6"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69EDCA6"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A19C046"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8F218EA" w14:textId="77777777" w:rsidR="00F603BC" w:rsidRPr="004D3C7F" w:rsidRDefault="00C8746C" w:rsidP="004D3C7F">
            <w:pPr>
              <w:spacing w:after="0" w:line="360" w:lineRule="auto"/>
              <w:rPr>
                <w:rFonts w:ascii="Times New Roman" w:hAnsi="Times New Roman" w:cs="Times New Roman"/>
                <w:bCs/>
                <w:sz w:val="28"/>
                <w:szCs w:val="28"/>
                <w:lang w:val="en-US"/>
              </w:rPr>
            </w:pPr>
            <w:r w:rsidRPr="004D3C7F">
              <w:rPr>
                <w:rFonts w:ascii="Times New Roman" w:hAnsi="Times New Roman" w:cs="Times New Roman"/>
                <w:bCs/>
                <w:sz w:val="28"/>
                <w:szCs w:val="28"/>
                <w:lang w:val="en-US"/>
              </w:rPr>
              <w:t>2.2 Technology Used</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5AB2C0E4"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500E162"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67837C68"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3A489326"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2.3 Hardware &amp; Software Requirements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D41EBD4"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669DB25"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DD33D5F"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BE65E5F"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2.4 Limitations of existing system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FBF3BE7"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7E7F5AE2"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608E632"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3</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E73D824"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sz w:val="28"/>
                <w:szCs w:val="28"/>
                <w:lang w:val="en-US"/>
              </w:rPr>
              <w:t>System Scheduling</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1D37BDF6"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6D4BB9B"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6CE8C1B"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6CE1D953"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3.1 Project Scheduling</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F5B2630"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B181C8A"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A2DFDAE"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1169C3EC"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3.2 Gantt Chart</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18DE1B2"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436DA24"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70BC0C9"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8EFB304"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sz w:val="28"/>
                <w:szCs w:val="28"/>
                <w:lang w:val="en-US"/>
              </w:rPr>
              <w:t>System Design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EB36BAF"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B6849AF"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75B4816"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3E91F87"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4.1 Data Flow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16B45F9"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86CB28A"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ADF8B73"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6CF5A28D"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4.2 Use Case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669EB18"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2BFA2AE"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0D0A222A"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8CD6A6A"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4.3 Circuit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5B785772"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0C97701"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CD0C71F"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073EF43"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4.4 Activity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AAED90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A144BAC"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BE72C72"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EA0C50B"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4.5 Entity Relationship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8B3F03E"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A1D02D2"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7A7D476"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3C8E7794"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4.6 Sequence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08E31E5"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93F2A5E"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60209F5"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5</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744C36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sz w:val="28"/>
                <w:szCs w:val="28"/>
                <w:lang w:val="en-US"/>
              </w:rPr>
              <w:t>System Implementation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40970F4"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5E4D449"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7491703"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4A04B724"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5.1 Code listing</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1F2AD08"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F9FB3BB"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6B0E030"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A959250"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5.2 Methodology Used</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571AF116"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F55F9F7"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6CBEE57F"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6</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2772DCC"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bCs/>
                <w:sz w:val="28"/>
                <w:szCs w:val="28"/>
                <w:lang w:val="en-US"/>
              </w:rPr>
              <w:t>User Manual</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6124E444"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ACCE29F"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00635CD7"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EED4AFD"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6.1 Screen Shots &amp; Images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062D687"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AE262E5"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11E9EB1"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4EBAB73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6.2 Steps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6C141E7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738E36F" w14:textId="77777777" w:rsidTr="004D3C7F">
        <w:trPr>
          <w:trHeight w:val="90"/>
        </w:trPr>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9F8E21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7</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1C06E367"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sz w:val="28"/>
                <w:szCs w:val="28"/>
                <w:lang w:val="en-US"/>
              </w:rPr>
              <w:t>System Testing</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F4EA5BB"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6FEDA4F7"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C79CD65"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67C9A51C"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7.1 Testing Methodology</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DD0021B"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9319450"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0ADE8BCC"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16A5D286"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7.2 Testing Methodology Adopted</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28A281B"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C0B07D4"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E138852"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E6181AA"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7.3 Test Types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DB8225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9A9A66D"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E3812C7"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8353011" w14:textId="77777777" w:rsidR="00F603BC" w:rsidRPr="004D3C7F" w:rsidRDefault="00C8746C" w:rsidP="004D3C7F">
            <w:pPr>
              <w:spacing w:after="0" w:line="360" w:lineRule="auto"/>
              <w:rPr>
                <w:rFonts w:ascii="Times New Roman" w:hAnsi="Times New Roman" w:cs="Times New Roman"/>
                <w:sz w:val="28"/>
                <w:szCs w:val="28"/>
                <w:lang w:val="en-US"/>
              </w:rPr>
            </w:pPr>
            <w:proofErr w:type="gramStart"/>
            <w:r w:rsidRPr="004D3C7F">
              <w:rPr>
                <w:rFonts w:ascii="Times New Roman" w:hAnsi="Times New Roman" w:cs="Times New Roman"/>
                <w:sz w:val="28"/>
                <w:szCs w:val="28"/>
                <w:lang w:val="en-US"/>
              </w:rPr>
              <w:t>7.4  Test</w:t>
            </w:r>
            <w:proofErr w:type="gramEnd"/>
            <w:r w:rsidRPr="004D3C7F">
              <w:rPr>
                <w:rFonts w:ascii="Times New Roman" w:hAnsi="Times New Roman" w:cs="Times New Roman"/>
                <w:sz w:val="28"/>
                <w:szCs w:val="28"/>
                <w:lang w:val="en-US"/>
              </w:rPr>
              <w:t xml:space="preserve"> Cases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B81B27F"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7B1A250D"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C6279D7"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8</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8E90992"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bCs/>
                <w:sz w:val="28"/>
                <w:szCs w:val="28"/>
                <w:lang w:val="en-US"/>
              </w:rPr>
              <w:t>Conclusion and Future Enhancements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F20DF10"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610052D"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50C656D"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379BCA42"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8.1 Conclusion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6EAB20A3"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DE515AA"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FA361D9"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9ED74C8"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8.3 Limitations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5A60A48"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6BCD6BE0"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687D0CB9"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05DF99D"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8.2 Future Enhancements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503DBEC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1296017"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2B0736D"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9</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648EA9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bCs/>
                <w:sz w:val="28"/>
                <w:szCs w:val="28"/>
                <w:lang w:val="en-US"/>
              </w:rPr>
              <w:t>References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65CCCCB"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628F80C7"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B580BC0"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BC7A3D6"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9.1 Bibliography</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4E50F7A"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634BBFCD"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64C3ABE"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5766CCF"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9.2 Reference</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B38F640"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7FC1E211"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6C0A1168"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94ABF3C"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9.3 Websites Used</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39755C3" w14:textId="77777777" w:rsidR="00F603BC" w:rsidRPr="004D3C7F" w:rsidRDefault="00F603BC" w:rsidP="004D3C7F">
            <w:pPr>
              <w:spacing w:after="0" w:line="360" w:lineRule="auto"/>
              <w:rPr>
                <w:rFonts w:ascii="Times New Roman" w:hAnsi="Times New Roman" w:cs="Times New Roman"/>
                <w:sz w:val="28"/>
                <w:szCs w:val="28"/>
                <w:lang w:val="en-US"/>
              </w:rPr>
            </w:pPr>
          </w:p>
        </w:tc>
      </w:tr>
    </w:tbl>
    <w:p w14:paraId="4C0AAA46" w14:textId="77777777" w:rsidR="00F603BC" w:rsidRDefault="00F603BC">
      <w:pPr>
        <w:jc w:val="right"/>
      </w:pPr>
    </w:p>
    <w:p w14:paraId="50332242" w14:textId="77777777" w:rsidR="00F603BC" w:rsidRDefault="00F603BC">
      <w:pPr>
        <w:jc w:val="right"/>
      </w:pPr>
    </w:p>
    <w:p w14:paraId="54B62E38" w14:textId="77777777" w:rsidR="00F603BC" w:rsidRDefault="00F603BC">
      <w:pPr>
        <w:jc w:val="right"/>
      </w:pPr>
    </w:p>
    <w:p w14:paraId="6C17F7ED" w14:textId="77777777" w:rsidR="00F603BC" w:rsidRDefault="00F603BC">
      <w:pPr>
        <w:jc w:val="right"/>
      </w:pPr>
    </w:p>
    <w:p w14:paraId="6E8F3A47" w14:textId="77777777" w:rsidR="00F603BC" w:rsidRDefault="00F603BC">
      <w:pPr>
        <w:jc w:val="right"/>
      </w:pPr>
    </w:p>
    <w:p w14:paraId="07BBA750" w14:textId="77777777" w:rsidR="00F603BC" w:rsidRDefault="00F603BC">
      <w:pPr>
        <w:jc w:val="right"/>
      </w:pPr>
    </w:p>
    <w:p w14:paraId="450E62BB" w14:textId="77777777" w:rsidR="00F603BC" w:rsidRDefault="00F603BC">
      <w:pPr>
        <w:jc w:val="right"/>
      </w:pPr>
    </w:p>
    <w:p w14:paraId="53EE8263" w14:textId="77777777" w:rsidR="00F603BC" w:rsidRDefault="00F603BC">
      <w:pPr>
        <w:jc w:val="right"/>
      </w:pPr>
    </w:p>
    <w:p w14:paraId="000D03BC" w14:textId="77777777" w:rsidR="00F603BC" w:rsidRDefault="00F603BC">
      <w:pPr>
        <w:jc w:val="right"/>
      </w:pPr>
    </w:p>
    <w:p w14:paraId="0E54E8C4" w14:textId="77777777" w:rsidR="00F603BC" w:rsidRDefault="00F603BC">
      <w:pPr>
        <w:jc w:val="right"/>
      </w:pPr>
    </w:p>
    <w:p w14:paraId="6A7253C9" w14:textId="77777777" w:rsidR="00F603BC" w:rsidRDefault="00F603BC">
      <w:pPr>
        <w:jc w:val="right"/>
      </w:pPr>
    </w:p>
    <w:p w14:paraId="3F053070" w14:textId="77777777" w:rsidR="00F603BC" w:rsidRDefault="00F603BC">
      <w:pPr>
        <w:jc w:val="right"/>
      </w:pPr>
    </w:p>
    <w:p w14:paraId="452007F6" w14:textId="77777777" w:rsidR="00F603BC" w:rsidRDefault="00F603BC">
      <w:pPr>
        <w:jc w:val="right"/>
      </w:pPr>
    </w:p>
    <w:p w14:paraId="78DE48F2" w14:textId="77777777" w:rsidR="00F603BC" w:rsidRDefault="00F603BC">
      <w:pPr>
        <w:jc w:val="right"/>
      </w:pPr>
    </w:p>
    <w:p w14:paraId="02A1714A" w14:textId="77777777" w:rsidR="00F603BC" w:rsidRDefault="00F603BC">
      <w:pPr>
        <w:jc w:val="right"/>
      </w:pPr>
    </w:p>
    <w:p w14:paraId="0683E3A7" w14:textId="77777777" w:rsidR="00F603BC" w:rsidRDefault="00F603BC"/>
    <w:p w14:paraId="0CC120E4" w14:textId="77777777" w:rsidR="00F603BC" w:rsidRDefault="00F603BC"/>
    <w:p w14:paraId="68177D2B" w14:textId="77777777" w:rsidR="00F603BC" w:rsidRDefault="00F603BC"/>
    <w:p w14:paraId="6829CDF6" w14:textId="77777777" w:rsidR="00F603BC" w:rsidRDefault="00F603BC"/>
    <w:p w14:paraId="26CF4C88" w14:textId="77777777" w:rsidR="00F603BC" w:rsidRDefault="00F603BC"/>
    <w:p w14:paraId="79B7C20A" w14:textId="77777777" w:rsidR="00F603BC" w:rsidRDefault="00F603BC"/>
    <w:p w14:paraId="199BE229" w14:textId="77777777" w:rsidR="00F603BC" w:rsidRDefault="00F603BC"/>
    <w:p w14:paraId="0C40015C" w14:textId="77777777" w:rsidR="00F603BC" w:rsidRDefault="00F603BC"/>
    <w:p w14:paraId="0E80DE52" w14:textId="77777777" w:rsidR="004D3C7F" w:rsidRDefault="004D3C7F"/>
    <w:p w14:paraId="00DDB69A" w14:textId="77777777" w:rsidR="004D3C7F" w:rsidRDefault="004D3C7F"/>
    <w:p w14:paraId="54B2D802" w14:textId="77777777" w:rsidR="00F603BC" w:rsidRDefault="00F603BC"/>
    <w:p w14:paraId="6C15A90E" w14:textId="77777777" w:rsidR="00F603BC" w:rsidRPr="00CE7EE6" w:rsidRDefault="00C8746C" w:rsidP="004D3C7F">
      <w:pPr>
        <w:spacing w:line="360" w:lineRule="auto"/>
        <w:jc w:val="center"/>
        <w:rPr>
          <w:rFonts w:ascii="Times New Roman" w:hAnsi="Times New Roman" w:cs="Times New Roman"/>
          <w:b/>
          <w:sz w:val="32"/>
          <w:szCs w:val="32"/>
          <w:u w:val="single"/>
        </w:rPr>
      </w:pPr>
      <w:r w:rsidRPr="00CE7EE6">
        <w:rPr>
          <w:rFonts w:ascii="Times New Roman" w:hAnsi="Times New Roman" w:cs="Times New Roman"/>
          <w:b/>
          <w:sz w:val="32"/>
          <w:szCs w:val="32"/>
          <w:u w:val="single"/>
        </w:rPr>
        <w:t>Introduction</w:t>
      </w:r>
    </w:p>
    <w:p w14:paraId="16036BB5"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1C47CEB4"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09D1A1F7"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4A3F3AA6"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76B9DBCD"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53323E15"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49849A26"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7F1A7A91"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35DD19EB"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7E380EFB"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47A39F61"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6B26312A" w14:textId="77777777" w:rsidR="00F603BC" w:rsidRDefault="00F603BC" w:rsidP="004D3C7F">
      <w:pPr>
        <w:spacing w:line="276" w:lineRule="auto"/>
        <w:rPr>
          <w:rFonts w:ascii="ff2" w:eastAsia="Times New Roman" w:hAnsi="ff2" w:cs="Times New Roman"/>
          <w:color w:val="404040"/>
          <w:sz w:val="28"/>
          <w:szCs w:val="28"/>
          <w:lang w:val="en-US" w:bidi="hi-IN"/>
        </w:rPr>
      </w:pPr>
    </w:p>
    <w:p w14:paraId="33390BCC" w14:textId="77777777" w:rsidR="004D3C7F" w:rsidRDefault="004D3C7F" w:rsidP="004D3C7F">
      <w:pPr>
        <w:spacing w:line="276" w:lineRule="auto"/>
        <w:rPr>
          <w:rFonts w:ascii="Times New Roman" w:hAnsi="Times New Roman" w:cs="Times New Roman"/>
          <w:b/>
          <w:sz w:val="40"/>
          <w:szCs w:val="32"/>
        </w:rPr>
      </w:pPr>
    </w:p>
    <w:p w14:paraId="2E866E8C" w14:textId="77777777" w:rsidR="00C8746C" w:rsidRDefault="00C8746C" w:rsidP="00C8746C">
      <w:pPr>
        <w:pStyle w:val="NormalWeb"/>
        <w:spacing w:line="360" w:lineRule="auto"/>
        <w:jc w:val="center"/>
        <w:rPr>
          <w:rFonts w:ascii="Times New Roman" w:hAnsi="Times New Roman"/>
          <w:b/>
          <w:sz w:val="28"/>
          <w:szCs w:val="28"/>
        </w:rPr>
      </w:pPr>
    </w:p>
    <w:p w14:paraId="764BB7BD" w14:textId="77777777" w:rsidR="00C8746C" w:rsidRDefault="00C8746C" w:rsidP="00C8746C">
      <w:pPr>
        <w:pStyle w:val="NormalWeb"/>
        <w:spacing w:line="360" w:lineRule="auto"/>
        <w:jc w:val="center"/>
        <w:rPr>
          <w:rFonts w:ascii="Times New Roman" w:hAnsi="Times New Roman"/>
          <w:b/>
          <w:sz w:val="28"/>
          <w:szCs w:val="28"/>
        </w:rPr>
      </w:pPr>
    </w:p>
    <w:p w14:paraId="51D4C76B" w14:textId="77777777" w:rsidR="00C8746C" w:rsidRPr="008240DF" w:rsidRDefault="00C8746C" w:rsidP="00C8746C">
      <w:pPr>
        <w:pStyle w:val="NormalWeb"/>
        <w:spacing w:line="360" w:lineRule="auto"/>
        <w:jc w:val="center"/>
        <w:rPr>
          <w:rFonts w:ascii="Times New Roman" w:hAnsi="Times New Roman"/>
          <w:b/>
          <w:sz w:val="28"/>
          <w:szCs w:val="28"/>
          <w:u w:val="single"/>
        </w:rPr>
      </w:pPr>
    </w:p>
    <w:p w14:paraId="6AF33427" w14:textId="77777777" w:rsidR="00F603BC" w:rsidRPr="008240DF" w:rsidRDefault="00C8746C" w:rsidP="00C8746C">
      <w:pPr>
        <w:pStyle w:val="NormalWeb"/>
        <w:spacing w:line="360" w:lineRule="auto"/>
        <w:jc w:val="center"/>
        <w:rPr>
          <w:sz w:val="28"/>
          <w:szCs w:val="28"/>
          <w:u w:val="single"/>
        </w:rPr>
      </w:pPr>
      <w:r w:rsidRPr="008240DF">
        <w:rPr>
          <w:rFonts w:ascii="Times New Roman" w:hAnsi="Times New Roman"/>
          <w:b/>
          <w:sz w:val="28"/>
          <w:szCs w:val="28"/>
          <w:u w:val="single"/>
        </w:rPr>
        <w:t>ABSTRACT</w:t>
      </w:r>
    </w:p>
    <w:p w14:paraId="0F24A5AC" w14:textId="77777777" w:rsidR="00F603BC" w:rsidRPr="00C8746C" w:rsidRDefault="00F603BC" w:rsidP="00C8746C">
      <w:pPr>
        <w:pStyle w:val="NormalWeb"/>
        <w:spacing w:line="360" w:lineRule="auto"/>
        <w:rPr>
          <w:rFonts w:ascii="Times New Roman" w:hAnsi="Times New Roman"/>
          <w:sz w:val="28"/>
          <w:szCs w:val="28"/>
        </w:rPr>
      </w:pPr>
    </w:p>
    <w:p w14:paraId="0BF4615F" w14:textId="77777777" w:rsidR="00F603BC" w:rsidRPr="00C8746C" w:rsidRDefault="00C8746C" w:rsidP="00C8746C">
      <w:pPr>
        <w:pStyle w:val="NormalWeb"/>
        <w:spacing w:line="360" w:lineRule="auto"/>
        <w:jc w:val="center"/>
        <w:rPr>
          <w:rFonts w:ascii="Times New Roman" w:hAnsi="Times New Roman"/>
          <w:sz w:val="28"/>
          <w:szCs w:val="28"/>
        </w:rPr>
      </w:pPr>
      <w:r w:rsidRPr="00C8746C">
        <w:rPr>
          <w:rFonts w:ascii="Times New Roman" w:hAnsi="Times New Roman"/>
          <w:sz w:val="28"/>
          <w:szCs w:val="28"/>
        </w:rPr>
        <w:t>ABSTRACT</w:t>
      </w:r>
      <w:r w:rsidRPr="00C8746C">
        <w:rPr>
          <w:rFonts w:ascii="Times New Roman" w:hAnsi="Times New Roman"/>
          <w:sz w:val="28"/>
          <w:szCs w:val="28"/>
          <w:lang w:val="en-US"/>
        </w:rPr>
        <w:t xml:space="preserve"> of the project is as follows</w:t>
      </w:r>
      <w:r w:rsidRPr="00C8746C">
        <w:rPr>
          <w:rFonts w:ascii="Times New Roman" w:hAnsi="Times New Roman"/>
          <w:sz w:val="28"/>
          <w:szCs w:val="28"/>
        </w:rPr>
        <w:t>:</w:t>
      </w:r>
    </w:p>
    <w:p w14:paraId="39484198" w14:textId="77777777" w:rsidR="00F603BC" w:rsidRPr="00C8746C" w:rsidRDefault="00F603BC" w:rsidP="00C8746C">
      <w:pPr>
        <w:pStyle w:val="NormalWeb"/>
        <w:spacing w:line="360" w:lineRule="auto"/>
        <w:rPr>
          <w:rFonts w:ascii="Times New Roman" w:hAnsi="Times New Roman"/>
          <w:sz w:val="28"/>
          <w:szCs w:val="28"/>
        </w:rPr>
      </w:pPr>
    </w:p>
    <w:p w14:paraId="24093405" w14:textId="77777777" w:rsidR="00F603BC" w:rsidRPr="00C8746C" w:rsidRDefault="00C8746C" w:rsidP="00C8746C">
      <w:pPr>
        <w:pStyle w:val="NormalWeb"/>
        <w:spacing w:line="360" w:lineRule="auto"/>
        <w:rPr>
          <w:sz w:val="28"/>
          <w:szCs w:val="28"/>
        </w:rPr>
      </w:pPr>
      <w:r w:rsidRPr="00C8746C">
        <w:rPr>
          <w:rFonts w:ascii="Times New Roman" w:hAnsi="Times New Roman"/>
          <w:bCs/>
          <w:sz w:val="28"/>
          <w:szCs w:val="28"/>
        </w:rPr>
        <w:t>The p</w:t>
      </w:r>
      <w:r w:rsidRPr="00C8746C">
        <w:rPr>
          <w:rFonts w:ascii="Times New Roman" w:hAnsi="Times New Roman"/>
          <w:bCs/>
          <w:sz w:val="28"/>
          <w:szCs w:val="28"/>
          <w:lang w:val="en-US"/>
        </w:rPr>
        <w:t>articular</w:t>
      </w:r>
      <w:r w:rsidRPr="00C8746C">
        <w:rPr>
          <w:rFonts w:ascii="Times New Roman" w:hAnsi="Times New Roman"/>
          <w:bCs/>
          <w:sz w:val="28"/>
          <w:szCs w:val="28"/>
        </w:rPr>
        <w:t xml:space="preserve"> project </w:t>
      </w:r>
      <w:r w:rsidRPr="00C8746C">
        <w:rPr>
          <w:rFonts w:ascii="Times New Roman" w:hAnsi="Times New Roman"/>
          <w:bCs/>
          <w:sz w:val="28"/>
          <w:szCs w:val="28"/>
          <w:lang w:val="en-US"/>
        </w:rPr>
        <w:t>plans</w:t>
      </w:r>
      <w:r w:rsidRPr="00C8746C">
        <w:rPr>
          <w:rFonts w:ascii="Times New Roman" w:hAnsi="Times New Roman"/>
          <w:bCs/>
          <w:sz w:val="28"/>
          <w:szCs w:val="28"/>
        </w:rPr>
        <w:t xml:space="preserve"> at designing a </w:t>
      </w:r>
      <w:r w:rsidRPr="00C8746C">
        <w:rPr>
          <w:rFonts w:ascii="Times New Roman" w:hAnsi="Times New Roman"/>
          <w:sz w:val="28"/>
          <w:szCs w:val="28"/>
        </w:rPr>
        <w:t xml:space="preserve">basic home automation system on Raspberry Pi </w:t>
      </w:r>
      <w:r w:rsidRPr="00C8746C">
        <w:rPr>
          <w:rFonts w:ascii="Times New Roman" w:hAnsi="Times New Roman"/>
          <w:sz w:val="28"/>
          <w:szCs w:val="28"/>
          <w:lang w:val="en-US"/>
        </w:rPr>
        <w:t>by</w:t>
      </w:r>
      <w:r w:rsidRPr="00C8746C">
        <w:rPr>
          <w:rFonts w:ascii="Times New Roman" w:hAnsi="Times New Roman"/>
          <w:sz w:val="28"/>
          <w:szCs w:val="28"/>
        </w:rPr>
        <w:t xml:space="preserve"> accessing a web address and android </w:t>
      </w:r>
      <w:proofErr w:type="gramStart"/>
      <w:r w:rsidRPr="00C8746C">
        <w:rPr>
          <w:rFonts w:ascii="Times New Roman" w:hAnsi="Times New Roman"/>
          <w:sz w:val="28"/>
          <w:szCs w:val="28"/>
        </w:rPr>
        <w:t xml:space="preserve">application </w:t>
      </w:r>
      <w:r w:rsidRPr="00C8746C">
        <w:rPr>
          <w:rFonts w:ascii="Times New Roman" w:hAnsi="Times New Roman"/>
          <w:sz w:val="28"/>
          <w:szCs w:val="28"/>
          <w:lang w:val="en-US"/>
        </w:rPr>
        <w:t xml:space="preserve"> for</w:t>
      </w:r>
      <w:proofErr w:type="gramEnd"/>
      <w:r w:rsidRPr="00C8746C">
        <w:rPr>
          <w:rFonts w:ascii="Times New Roman" w:hAnsi="Times New Roman"/>
          <w:sz w:val="28"/>
          <w:szCs w:val="28"/>
          <w:lang w:val="en-US"/>
        </w:rPr>
        <w:t xml:space="preserve"> </w:t>
      </w:r>
      <w:r w:rsidRPr="00C8746C">
        <w:rPr>
          <w:rFonts w:ascii="Times New Roman" w:hAnsi="Times New Roman"/>
          <w:sz w:val="28"/>
          <w:szCs w:val="28"/>
        </w:rPr>
        <w:t>controlling the appliances.</w:t>
      </w:r>
    </w:p>
    <w:p w14:paraId="101D6874" w14:textId="77777777" w:rsidR="00F603BC" w:rsidRPr="00C8746C" w:rsidRDefault="00C8746C" w:rsidP="00C8746C">
      <w:pPr>
        <w:pStyle w:val="NormalWeb"/>
        <w:spacing w:line="360" w:lineRule="auto"/>
        <w:rPr>
          <w:rFonts w:ascii="Times New Roman" w:hAnsi="Times New Roman"/>
          <w:sz w:val="28"/>
          <w:szCs w:val="28"/>
        </w:rPr>
      </w:pPr>
      <w:r w:rsidRPr="00C8746C">
        <w:rPr>
          <w:rFonts w:ascii="Times New Roman" w:hAnsi="Times New Roman"/>
          <w:sz w:val="28"/>
          <w:szCs w:val="28"/>
        </w:rPr>
        <w:t xml:space="preserve">This system </w:t>
      </w:r>
      <w:r w:rsidRPr="00C8746C">
        <w:rPr>
          <w:rFonts w:ascii="Times New Roman" w:hAnsi="Times New Roman"/>
          <w:sz w:val="28"/>
          <w:szCs w:val="28"/>
          <w:lang w:val="en-US"/>
        </w:rPr>
        <w:t>has been made</w:t>
      </w:r>
      <w:r w:rsidRPr="00C8746C">
        <w:rPr>
          <w:rFonts w:ascii="Times New Roman" w:hAnsi="Times New Roman"/>
          <w:sz w:val="28"/>
          <w:szCs w:val="28"/>
        </w:rPr>
        <w:t xml:space="preserve"> such that it is very easy to install, run, configure </w:t>
      </w:r>
      <w:proofErr w:type="gramStart"/>
      <w:r w:rsidRPr="00C8746C">
        <w:rPr>
          <w:rFonts w:ascii="Times New Roman" w:hAnsi="Times New Roman"/>
          <w:sz w:val="28"/>
          <w:szCs w:val="28"/>
        </w:rPr>
        <w:t>and  maintain</w:t>
      </w:r>
      <w:proofErr w:type="gramEnd"/>
      <w:r w:rsidRPr="00C8746C">
        <w:rPr>
          <w:rFonts w:ascii="Times New Roman" w:hAnsi="Times New Roman"/>
          <w:sz w:val="28"/>
          <w:szCs w:val="28"/>
        </w:rPr>
        <w:t>. This system will</w:t>
      </w:r>
      <w:r w:rsidRPr="00C8746C">
        <w:rPr>
          <w:rFonts w:ascii="Times New Roman" w:hAnsi="Times New Roman"/>
          <w:sz w:val="28"/>
          <w:szCs w:val="28"/>
          <w:lang w:val="en-US"/>
        </w:rPr>
        <w:t xml:space="preserve"> provide</w:t>
      </w:r>
      <w:r w:rsidRPr="00C8746C">
        <w:rPr>
          <w:rFonts w:ascii="Times New Roman" w:hAnsi="Times New Roman"/>
          <w:sz w:val="28"/>
          <w:szCs w:val="28"/>
        </w:rPr>
        <w:t xml:space="preserve"> the user to get a centralized control to control the house-hold appliances centrally using a portable device</w:t>
      </w:r>
      <w:r w:rsidRPr="00C8746C">
        <w:rPr>
          <w:rFonts w:ascii="Times New Roman" w:hAnsi="Times New Roman"/>
          <w:sz w:val="28"/>
          <w:szCs w:val="28"/>
          <w:lang w:val="en-US"/>
        </w:rPr>
        <w:t xml:space="preserve"> such as a smart phone</w:t>
      </w:r>
      <w:r w:rsidRPr="00C8746C">
        <w:rPr>
          <w:rFonts w:ascii="Times New Roman" w:hAnsi="Times New Roman"/>
          <w:sz w:val="28"/>
          <w:szCs w:val="28"/>
        </w:rPr>
        <w:t xml:space="preserve">. The system has been developed in python environment which is the default programming environment provided by Raspberry Pi. The system is connected to the GUI on the mobile phone. Results show the efficient implementation of the system for home automation. This project deals with wireless connectivity using IoT and energy efficient control of the home appliances in a user-friendly manner. The connectivity </w:t>
      </w:r>
      <w:r w:rsidRPr="00C8746C">
        <w:rPr>
          <w:rFonts w:ascii="Times New Roman" w:hAnsi="Times New Roman"/>
          <w:sz w:val="28"/>
          <w:szCs w:val="28"/>
          <w:lang w:val="en-US"/>
        </w:rPr>
        <w:t xml:space="preserve">is </w:t>
      </w:r>
      <w:r w:rsidRPr="00C8746C">
        <w:rPr>
          <w:rFonts w:ascii="Times New Roman" w:hAnsi="Times New Roman"/>
          <w:sz w:val="28"/>
          <w:szCs w:val="28"/>
        </w:rPr>
        <w:t>achieved by us</w:t>
      </w:r>
      <w:proofErr w:type="spellStart"/>
      <w:r w:rsidRPr="00C8746C">
        <w:rPr>
          <w:rFonts w:ascii="Times New Roman" w:hAnsi="Times New Roman"/>
          <w:sz w:val="28"/>
          <w:szCs w:val="28"/>
          <w:lang w:val="en-US"/>
        </w:rPr>
        <w:t>ing</w:t>
      </w:r>
      <w:proofErr w:type="spellEnd"/>
      <w:r w:rsidRPr="00C8746C">
        <w:rPr>
          <w:rFonts w:ascii="Times New Roman" w:hAnsi="Times New Roman"/>
          <w:sz w:val="28"/>
          <w:szCs w:val="28"/>
        </w:rPr>
        <w:t xml:space="preserve"> of Raspberry Pi and Wi-Fi. The interface between the hardware and software of the entire system is achieved by Raspberry Pi. It is connected to the internet. This also give platform to learn different technologies together – Linux, Python, </w:t>
      </w:r>
      <w:proofErr w:type="gramStart"/>
      <w:r w:rsidRPr="00C8746C">
        <w:rPr>
          <w:rFonts w:ascii="Times New Roman" w:hAnsi="Times New Roman"/>
          <w:sz w:val="28"/>
          <w:szCs w:val="28"/>
        </w:rPr>
        <w:t>and,</w:t>
      </w:r>
      <w:proofErr w:type="gramEnd"/>
      <w:r w:rsidRPr="00C8746C">
        <w:rPr>
          <w:rFonts w:ascii="Times New Roman" w:hAnsi="Times New Roman"/>
          <w:sz w:val="28"/>
          <w:szCs w:val="28"/>
        </w:rPr>
        <w:t xml:space="preserve"> </w:t>
      </w:r>
      <w:proofErr w:type="spellStart"/>
      <w:r w:rsidRPr="00C8746C">
        <w:rPr>
          <w:rFonts w:ascii="Times New Roman" w:hAnsi="Times New Roman"/>
          <w:sz w:val="28"/>
          <w:szCs w:val="28"/>
        </w:rPr>
        <w:t>Php</w:t>
      </w:r>
      <w:proofErr w:type="spellEnd"/>
      <w:r w:rsidRPr="00C8746C">
        <w:rPr>
          <w:rFonts w:ascii="Times New Roman" w:hAnsi="Times New Roman"/>
          <w:sz w:val="28"/>
          <w:szCs w:val="28"/>
        </w:rPr>
        <w:t>.</w:t>
      </w:r>
    </w:p>
    <w:p w14:paraId="533CEC4D" w14:textId="77777777" w:rsidR="00F603BC" w:rsidRPr="00C8746C" w:rsidRDefault="00C8746C" w:rsidP="00C8746C">
      <w:pPr>
        <w:pStyle w:val="NormalWeb"/>
        <w:spacing w:line="360" w:lineRule="auto"/>
        <w:rPr>
          <w:sz w:val="28"/>
          <w:szCs w:val="28"/>
        </w:rPr>
      </w:pPr>
      <w:r w:rsidRPr="00C8746C">
        <w:rPr>
          <w:rFonts w:ascii="Times New Roman" w:hAnsi="Times New Roman"/>
          <w:sz w:val="28"/>
          <w:szCs w:val="28"/>
        </w:rPr>
        <w:t>Home automation has gained popularity due to its numerous advantages. Using this basic concept one can have a dynamic access to the Home using the Local Area Network (LAN).</w:t>
      </w:r>
    </w:p>
    <w:p w14:paraId="63422EB8" w14:textId="77777777" w:rsidR="00F603BC" w:rsidRDefault="00F603BC">
      <w:pPr>
        <w:pStyle w:val="NormalWeb"/>
        <w:rPr>
          <w:rFonts w:ascii="Times New Roman" w:hAnsi="Times New Roman"/>
          <w:sz w:val="28"/>
          <w:szCs w:val="28"/>
        </w:rPr>
      </w:pPr>
    </w:p>
    <w:p w14:paraId="7D07467F" w14:textId="77777777" w:rsidR="00F603BC" w:rsidRDefault="00F603BC">
      <w:pPr>
        <w:pStyle w:val="NormalWeb"/>
        <w:rPr>
          <w:rFonts w:ascii="Times New Roman" w:hAnsi="Times New Roman"/>
          <w:sz w:val="28"/>
          <w:szCs w:val="28"/>
        </w:rPr>
      </w:pPr>
    </w:p>
    <w:p w14:paraId="1B28676E" w14:textId="77777777" w:rsidR="00F603BC" w:rsidRDefault="00F603BC">
      <w:pPr>
        <w:pStyle w:val="NormalWeb"/>
        <w:rPr>
          <w:rFonts w:ascii="Times New Roman" w:hAnsi="Times New Roman"/>
          <w:sz w:val="28"/>
          <w:szCs w:val="28"/>
        </w:rPr>
      </w:pPr>
    </w:p>
    <w:p w14:paraId="7814B303" w14:textId="77777777" w:rsidR="00F603BC" w:rsidRDefault="00F603BC">
      <w:pPr>
        <w:pStyle w:val="NormalWeb"/>
        <w:rPr>
          <w:rFonts w:ascii="Times New Roman" w:hAnsi="Times New Roman"/>
          <w:sz w:val="28"/>
          <w:szCs w:val="28"/>
        </w:rPr>
      </w:pPr>
    </w:p>
    <w:p w14:paraId="4D2461F1" w14:textId="77777777" w:rsidR="00F603BC" w:rsidRDefault="00F603BC" w:rsidP="00C8746C">
      <w:pPr>
        <w:pStyle w:val="NormalWeb"/>
        <w:spacing w:line="360" w:lineRule="auto"/>
        <w:rPr>
          <w:rFonts w:ascii="Times New Roman" w:hAnsi="Times New Roman"/>
          <w:b/>
          <w:bCs/>
          <w:sz w:val="28"/>
          <w:szCs w:val="28"/>
        </w:rPr>
      </w:pPr>
    </w:p>
    <w:p w14:paraId="07CE2B1A" w14:textId="77777777" w:rsidR="00F603BC" w:rsidRPr="008240DF" w:rsidRDefault="00C8746C" w:rsidP="003D000B">
      <w:pPr>
        <w:pStyle w:val="NormalWeb"/>
        <w:spacing w:line="360" w:lineRule="auto"/>
        <w:jc w:val="center"/>
        <w:rPr>
          <w:rFonts w:ascii="Times New Roman" w:hAnsi="Times New Roman"/>
          <w:b/>
          <w:bCs/>
          <w:sz w:val="28"/>
          <w:szCs w:val="28"/>
          <w:u w:val="single"/>
        </w:rPr>
      </w:pPr>
      <w:r w:rsidRPr="008240DF">
        <w:rPr>
          <w:rFonts w:ascii="Times New Roman" w:hAnsi="Times New Roman"/>
          <w:b/>
          <w:bCs/>
          <w:sz w:val="28"/>
          <w:szCs w:val="28"/>
          <w:u w:val="single"/>
        </w:rPr>
        <w:t>PROBLEM DEFINITION:</w:t>
      </w:r>
    </w:p>
    <w:p w14:paraId="0B58420A"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There </w:t>
      </w:r>
      <w:proofErr w:type="gramStart"/>
      <w:r>
        <w:rPr>
          <w:rFonts w:ascii="Times New Roman" w:hAnsi="Times New Roman"/>
          <w:sz w:val="28"/>
          <w:szCs w:val="28"/>
        </w:rPr>
        <w:t>is</w:t>
      </w:r>
      <w:proofErr w:type="gramEnd"/>
      <w:r>
        <w:rPr>
          <w:rFonts w:ascii="Times New Roman" w:hAnsi="Times New Roman"/>
          <w:sz w:val="28"/>
          <w:szCs w:val="28"/>
        </w:rPr>
        <w:t xml:space="preserve"> energy problems in current situation of the country. Moreover, people have become negligent in proper utilization of the available</w:t>
      </w:r>
    </w:p>
    <w:p w14:paraId="53EA38F2" w14:textId="77777777" w:rsidR="00F603BC" w:rsidRDefault="00C8746C" w:rsidP="00C8746C">
      <w:pPr>
        <w:pStyle w:val="NormalWeb"/>
        <w:spacing w:line="360" w:lineRule="auto"/>
        <w:ind w:left="720"/>
        <w:rPr>
          <w:rFonts w:ascii="Times New Roman" w:hAnsi="Times New Roman"/>
          <w:sz w:val="28"/>
          <w:szCs w:val="28"/>
        </w:rPr>
      </w:pPr>
      <w:r>
        <w:rPr>
          <w:rFonts w:ascii="Times New Roman" w:hAnsi="Times New Roman"/>
          <w:sz w:val="28"/>
          <w:szCs w:val="28"/>
        </w:rPr>
        <w:t xml:space="preserve">energy. </w:t>
      </w:r>
    </w:p>
    <w:p w14:paraId="5B978869"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People mostly forget to put off the light</w:t>
      </w:r>
      <w:r>
        <w:rPr>
          <w:rFonts w:ascii="Times New Roman" w:hAnsi="Times New Roman"/>
          <w:sz w:val="28"/>
          <w:szCs w:val="28"/>
          <w:lang w:val="en-US"/>
        </w:rPr>
        <w:t>s/fans</w:t>
      </w:r>
      <w:r>
        <w:rPr>
          <w:rFonts w:ascii="Times New Roman" w:hAnsi="Times New Roman"/>
          <w:sz w:val="28"/>
          <w:szCs w:val="28"/>
        </w:rPr>
        <w:t xml:space="preserve"> and other home appliances. Even in those situations application of home automation makes it possible to control them from a distant place in easy way with our smart</w:t>
      </w:r>
      <w:r>
        <w:rPr>
          <w:rFonts w:ascii="Times New Roman" w:hAnsi="Times New Roman"/>
          <w:sz w:val="28"/>
          <w:szCs w:val="28"/>
          <w:lang w:val="en-US"/>
        </w:rPr>
        <w:t xml:space="preserve"> </w:t>
      </w:r>
      <w:r>
        <w:rPr>
          <w:rFonts w:ascii="Times New Roman" w:hAnsi="Times New Roman"/>
          <w:sz w:val="28"/>
          <w:szCs w:val="28"/>
        </w:rPr>
        <w:t>phone.</w:t>
      </w:r>
    </w:p>
    <w:p w14:paraId="5F58FE95"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People are constantly running from place to place working to accomplish everything on our never-ending “to-do” list. Because of home automation system we never have to worry about opening the door, switching off the lights/fans, to check who is at the </w:t>
      </w:r>
      <w:proofErr w:type="gramStart"/>
      <w:r>
        <w:rPr>
          <w:rFonts w:ascii="Times New Roman" w:hAnsi="Times New Roman"/>
          <w:sz w:val="28"/>
          <w:szCs w:val="28"/>
        </w:rPr>
        <w:t>door step</w:t>
      </w:r>
      <w:proofErr w:type="gramEnd"/>
      <w:r>
        <w:rPr>
          <w:rFonts w:ascii="Times New Roman" w:hAnsi="Times New Roman"/>
          <w:sz w:val="28"/>
          <w:szCs w:val="28"/>
        </w:rPr>
        <w:t xml:space="preserve"> and so on. In </w:t>
      </w:r>
      <w:proofErr w:type="gramStart"/>
      <w:r>
        <w:rPr>
          <w:rFonts w:ascii="Times New Roman" w:hAnsi="Times New Roman"/>
          <w:sz w:val="28"/>
          <w:szCs w:val="28"/>
        </w:rPr>
        <w:t>short</w:t>
      </w:r>
      <w:proofErr w:type="gramEnd"/>
      <w:r>
        <w:rPr>
          <w:rFonts w:ascii="Times New Roman" w:hAnsi="Times New Roman"/>
          <w:sz w:val="28"/>
          <w:szCs w:val="28"/>
        </w:rPr>
        <w:t xml:space="preserve"> we can save some precious time and effort and experience more daily pro</w:t>
      </w:r>
      <w:r>
        <w:rPr>
          <w:rFonts w:ascii="Times New Roman" w:hAnsi="Times New Roman"/>
          <w:sz w:val="28"/>
          <w:szCs w:val="28"/>
          <w:lang w:val="en-US"/>
        </w:rPr>
        <w:t>du</w:t>
      </w:r>
      <w:proofErr w:type="spellStart"/>
      <w:r>
        <w:rPr>
          <w:rFonts w:ascii="Times New Roman" w:hAnsi="Times New Roman"/>
          <w:sz w:val="28"/>
          <w:szCs w:val="28"/>
        </w:rPr>
        <w:t>ctivity</w:t>
      </w:r>
      <w:proofErr w:type="spellEnd"/>
      <w:r>
        <w:rPr>
          <w:rFonts w:ascii="Times New Roman" w:hAnsi="Times New Roman"/>
          <w:sz w:val="28"/>
          <w:szCs w:val="28"/>
        </w:rPr>
        <w:t>.</w:t>
      </w:r>
    </w:p>
    <w:p w14:paraId="742B7D2E"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There is a very high need in today's world for the technologies to be used in an efficient way. Especially for the ones who are disabled.</w:t>
      </w:r>
    </w:p>
    <w:p w14:paraId="436E52DC"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This has been a very huge problem for the disabled person to take efforts to use his own household appliances. </w:t>
      </w:r>
    </w:p>
    <w:p w14:paraId="7A6D9337"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The senior citizens also have a huge trouble </w:t>
      </w:r>
      <w:proofErr w:type="gramStart"/>
      <w:r>
        <w:rPr>
          <w:rFonts w:ascii="Times New Roman" w:hAnsi="Times New Roman"/>
          <w:sz w:val="28"/>
          <w:szCs w:val="28"/>
        </w:rPr>
        <w:t>in order to</w:t>
      </w:r>
      <w:proofErr w:type="gramEnd"/>
      <w:r>
        <w:rPr>
          <w:rFonts w:ascii="Times New Roman" w:hAnsi="Times New Roman"/>
          <w:sz w:val="28"/>
          <w:szCs w:val="28"/>
        </w:rPr>
        <w:t xml:space="preserve"> again and again switch the lights and fan off and on by making efforts to reach the switch. </w:t>
      </w:r>
    </w:p>
    <w:p w14:paraId="58B5A841"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They also have trouble regarding to open the main doors of the house and check who is at the door. </w:t>
      </w:r>
    </w:p>
    <w:p w14:paraId="4C04A871" w14:textId="77777777" w:rsidR="00F603BC" w:rsidRPr="00C8746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There is a huge need to solve these problems. With the help of home </w:t>
      </w:r>
      <w:proofErr w:type="gramStart"/>
      <w:r>
        <w:rPr>
          <w:rFonts w:ascii="Times New Roman" w:hAnsi="Times New Roman"/>
          <w:sz w:val="28"/>
          <w:szCs w:val="28"/>
        </w:rPr>
        <w:t>automation</w:t>
      </w:r>
      <w:proofErr w:type="gramEnd"/>
      <w:r>
        <w:rPr>
          <w:rFonts w:ascii="Times New Roman" w:hAnsi="Times New Roman"/>
          <w:sz w:val="28"/>
          <w:szCs w:val="28"/>
        </w:rPr>
        <w:t xml:space="preserve"> the senior citizen and disabled person can easily access the appliances and open the door and check the person at the door step with their devices without the need to go to the door and check the visitor by itself. Majorly it will give a very ease in accessing the home appliances </w:t>
      </w:r>
      <w:proofErr w:type="gramStart"/>
      <w:r>
        <w:rPr>
          <w:rFonts w:ascii="Times New Roman" w:hAnsi="Times New Roman"/>
          <w:sz w:val="28"/>
          <w:szCs w:val="28"/>
        </w:rPr>
        <w:t>and also</w:t>
      </w:r>
      <w:proofErr w:type="gramEnd"/>
      <w:r>
        <w:rPr>
          <w:rFonts w:ascii="Times New Roman" w:hAnsi="Times New Roman"/>
          <w:sz w:val="28"/>
          <w:szCs w:val="28"/>
        </w:rPr>
        <w:t xml:space="preserve"> give an effect on saving the energy of the home.</w:t>
      </w:r>
    </w:p>
    <w:p w14:paraId="69BEE74B" w14:textId="77777777" w:rsidR="00FB24CF" w:rsidRDefault="00FB24CF" w:rsidP="003D000B">
      <w:pPr>
        <w:pStyle w:val="NormalWeb"/>
        <w:spacing w:line="360" w:lineRule="auto"/>
        <w:jc w:val="center"/>
        <w:rPr>
          <w:rFonts w:ascii="Times New Roman" w:hAnsi="Times New Roman"/>
          <w:b/>
          <w:bCs/>
          <w:sz w:val="28"/>
          <w:szCs w:val="28"/>
        </w:rPr>
      </w:pPr>
    </w:p>
    <w:p w14:paraId="5BBC05D5" w14:textId="77777777" w:rsidR="00F603BC" w:rsidRPr="008240DF" w:rsidRDefault="00C8746C" w:rsidP="003D000B">
      <w:pPr>
        <w:pStyle w:val="NormalWeb"/>
        <w:spacing w:line="360" w:lineRule="auto"/>
        <w:jc w:val="center"/>
        <w:rPr>
          <w:rFonts w:ascii="Times New Roman" w:hAnsi="Times New Roman"/>
          <w:b/>
          <w:bCs/>
          <w:sz w:val="28"/>
          <w:szCs w:val="28"/>
          <w:u w:val="single"/>
          <w:lang w:val="en-US"/>
        </w:rPr>
      </w:pPr>
      <w:r w:rsidRPr="008240DF">
        <w:rPr>
          <w:rFonts w:ascii="Times New Roman" w:hAnsi="Times New Roman"/>
          <w:b/>
          <w:bCs/>
          <w:sz w:val="28"/>
          <w:szCs w:val="28"/>
          <w:u w:val="single"/>
        </w:rPr>
        <w:t>PROPOSED SYSTEM</w:t>
      </w:r>
      <w:r w:rsidRPr="008240DF">
        <w:rPr>
          <w:rFonts w:ascii="Times New Roman" w:hAnsi="Times New Roman"/>
          <w:b/>
          <w:bCs/>
          <w:sz w:val="28"/>
          <w:szCs w:val="28"/>
          <w:u w:val="single"/>
          <w:lang w:val="en-US"/>
        </w:rPr>
        <w:t>:</w:t>
      </w:r>
    </w:p>
    <w:p w14:paraId="57389132" w14:textId="77777777" w:rsidR="00F603BC" w:rsidRPr="00C8746C" w:rsidRDefault="00C8746C" w:rsidP="00C8746C">
      <w:pPr>
        <w:pStyle w:val="NormalWeb"/>
        <w:spacing w:line="360" w:lineRule="auto"/>
        <w:rPr>
          <w:rFonts w:ascii="Times New Roman" w:hAnsi="Times New Roman"/>
          <w:sz w:val="28"/>
          <w:szCs w:val="28"/>
          <w:lang w:val="en-US"/>
        </w:rPr>
      </w:pPr>
      <w:r w:rsidRPr="00C8746C">
        <w:rPr>
          <w:rFonts w:ascii="Times New Roman" w:hAnsi="Times New Roman"/>
          <w:sz w:val="28"/>
          <w:szCs w:val="28"/>
          <w:lang w:val="en-US"/>
        </w:rPr>
        <w:t xml:space="preserve">This system is made using a Raspberry Pi which will allow the user to get a full centralized control to turn the home appliances switch on and off. The connectivity to the appliances from the mobile phone will be wireless which will provide portability to the user </w:t>
      </w:r>
      <w:proofErr w:type="gramStart"/>
      <w:r w:rsidRPr="00C8746C">
        <w:rPr>
          <w:rFonts w:ascii="Times New Roman" w:hAnsi="Times New Roman"/>
          <w:sz w:val="28"/>
          <w:szCs w:val="28"/>
          <w:lang w:val="en-US"/>
        </w:rPr>
        <w:t>and also</w:t>
      </w:r>
      <w:proofErr w:type="gramEnd"/>
      <w:r w:rsidRPr="00C8746C">
        <w:rPr>
          <w:rFonts w:ascii="Times New Roman" w:hAnsi="Times New Roman"/>
          <w:sz w:val="28"/>
          <w:szCs w:val="28"/>
          <w:lang w:val="en-US"/>
        </w:rPr>
        <w:t xml:space="preserve"> ease of access. This system will provide access to the user for more </w:t>
      </w:r>
      <w:proofErr w:type="spellStart"/>
      <w:r w:rsidRPr="00C8746C">
        <w:rPr>
          <w:rFonts w:ascii="Times New Roman" w:hAnsi="Times New Roman"/>
          <w:sz w:val="28"/>
          <w:szCs w:val="28"/>
          <w:lang w:val="en-US"/>
        </w:rPr>
        <w:t>then</w:t>
      </w:r>
      <w:proofErr w:type="spellEnd"/>
      <w:r w:rsidRPr="00C8746C">
        <w:rPr>
          <w:rFonts w:ascii="Times New Roman" w:hAnsi="Times New Roman"/>
          <w:sz w:val="28"/>
          <w:szCs w:val="28"/>
          <w:lang w:val="en-US"/>
        </w:rPr>
        <w:t xml:space="preserve"> one module. The user can get access to turn on and off the lights and fan. </w:t>
      </w:r>
      <w:proofErr w:type="gramStart"/>
      <w:r w:rsidRPr="00C8746C">
        <w:rPr>
          <w:rFonts w:ascii="Times New Roman" w:hAnsi="Times New Roman"/>
          <w:sz w:val="28"/>
          <w:szCs w:val="28"/>
          <w:lang w:val="en-US"/>
        </w:rPr>
        <w:t>Also</w:t>
      </w:r>
      <w:proofErr w:type="gramEnd"/>
      <w:r w:rsidRPr="00C8746C">
        <w:rPr>
          <w:rFonts w:ascii="Times New Roman" w:hAnsi="Times New Roman"/>
          <w:sz w:val="28"/>
          <w:szCs w:val="28"/>
          <w:lang w:val="en-US"/>
        </w:rPr>
        <w:t xml:space="preserve"> the user will be able to access the door and can view outside the door with the help of a camera. The system will allow the user to also record the video and click images using a mobile phone. System will also provide access to open and close the door of the user’s home.</w:t>
      </w:r>
    </w:p>
    <w:p w14:paraId="30271CAF" w14:textId="77777777" w:rsidR="00F603BC" w:rsidRDefault="00F603BC">
      <w:pPr>
        <w:pStyle w:val="NormalWeb"/>
        <w:rPr>
          <w:rFonts w:ascii="Times New Roman" w:hAnsi="Times New Roman"/>
          <w:sz w:val="28"/>
          <w:szCs w:val="28"/>
        </w:rPr>
      </w:pPr>
    </w:p>
    <w:p w14:paraId="6784202B" w14:textId="77777777" w:rsidR="00F603BC" w:rsidRPr="008240DF" w:rsidRDefault="00C8746C" w:rsidP="003D000B">
      <w:pPr>
        <w:pStyle w:val="NormalWeb"/>
        <w:spacing w:line="360" w:lineRule="auto"/>
        <w:jc w:val="center"/>
        <w:rPr>
          <w:rFonts w:ascii="Times New Roman" w:hAnsi="Times New Roman"/>
          <w:b/>
          <w:bCs/>
          <w:sz w:val="28"/>
          <w:szCs w:val="28"/>
          <w:u w:val="single"/>
        </w:rPr>
      </w:pPr>
      <w:r w:rsidRPr="008240DF">
        <w:rPr>
          <w:rFonts w:ascii="Times New Roman" w:hAnsi="Times New Roman"/>
          <w:b/>
          <w:bCs/>
          <w:sz w:val="28"/>
          <w:szCs w:val="28"/>
          <w:u w:val="single"/>
        </w:rPr>
        <w:t>PURPOSE AND SCOPE</w:t>
      </w:r>
    </w:p>
    <w:p w14:paraId="52D2ED1C" w14:textId="77777777" w:rsidR="00F603BC" w:rsidRDefault="00F603BC" w:rsidP="00C8746C">
      <w:pPr>
        <w:pStyle w:val="NormalWeb"/>
        <w:spacing w:line="360" w:lineRule="auto"/>
        <w:rPr>
          <w:rFonts w:ascii="Times New Roman" w:hAnsi="Times New Roman"/>
          <w:b/>
          <w:bCs/>
          <w:sz w:val="28"/>
          <w:szCs w:val="28"/>
        </w:rPr>
      </w:pPr>
    </w:p>
    <w:p w14:paraId="00DF1CB3"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PURPOSE:</w:t>
      </w:r>
    </w:p>
    <w:p w14:paraId="0A5CA41F" w14:textId="77777777" w:rsidR="00CE7EE6" w:rsidRDefault="00C8746C" w:rsidP="00C8746C">
      <w:pPr>
        <w:pStyle w:val="NormalWeb"/>
        <w:spacing w:line="360" w:lineRule="auto"/>
        <w:rPr>
          <w:rFonts w:ascii="Times New Roman" w:hAnsi="Times New Roman"/>
          <w:sz w:val="28"/>
          <w:szCs w:val="28"/>
        </w:rPr>
      </w:pPr>
      <w:r>
        <w:rPr>
          <w:rFonts w:ascii="Times New Roman" w:hAnsi="Times New Roman"/>
          <w:sz w:val="28"/>
          <w:szCs w:val="28"/>
        </w:rPr>
        <w:t>The main objective of the home automation system is to help handicapped and senior people which will help them to use home appliances in critical situations with ease and portability also the people who forget to close the appliances</w:t>
      </w:r>
      <w:r>
        <w:rPr>
          <w:rFonts w:ascii="Times New Roman" w:hAnsi="Times New Roman"/>
          <w:color w:val="000000"/>
          <w:sz w:val="28"/>
          <w:szCs w:val="28"/>
        </w:rPr>
        <w:t xml:space="preserve">. Home Automation system not only refers to reduce the human efforts but also energy efficient and time saving and cost </w:t>
      </w:r>
      <w:proofErr w:type="spellStart"/>
      <w:proofErr w:type="gramStart"/>
      <w:r>
        <w:rPr>
          <w:rFonts w:ascii="Times New Roman" w:hAnsi="Times New Roman"/>
          <w:color w:val="000000"/>
          <w:sz w:val="28"/>
          <w:szCs w:val="28"/>
        </w:rPr>
        <w:t>saving.</w:t>
      </w:r>
      <w:r>
        <w:rPr>
          <w:rFonts w:ascii="Times New Roman" w:hAnsi="Times New Roman"/>
          <w:sz w:val="28"/>
          <w:szCs w:val="28"/>
        </w:rPr>
        <w:t>Mobile</w:t>
      </w:r>
      <w:proofErr w:type="spellEnd"/>
      <w:proofErr w:type="gramEnd"/>
      <w:r>
        <w:rPr>
          <w:rFonts w:ascii="Times New Roman" w:hAnsi="Times New Roman"/>
          <w:sz w:val="28"/>
          <w:szCs w:val="28"/>
        </w:rPr>
        <w:t xml:space="preserve"> Devices are ideal in providing a friendly user interface, </w:t>
      </w:r>
      <w:proofErr w:type="spellStart"/>
      <w:r>
        <w:rPr>
          <w:rFonts w:ascii="Times New Roman" w:hAnsi="Times New Roman"/>
          <w:sz w:val="28"/>
          <w:szCs w:val="28"/>
        </w:rPr>
        <w:t>the</w:t>
      </w:r>
      <w:proofErr w:type="spellEnd"/>
      <w:r>
        <w:rPr>
          <w:rFonts w:ascii="Times New Roman" w:hAnsi="Times New Roman"/>
          <w:sz w:val="28"/>
          <w:szCs w:val="28"/>
        </w:rPr>
        <w:t xml:space="preserve"> are portable and has wide range of capabilities. They can communicate with the home automation network, and they require low power communication protocols, such as WI-FI. The purpose of this work is to develop an easily configured and </w:t>
      </w:r>
      <w:proofErr w:type="gramStart"/>
      <w:r>
        <w:rPr>
          <w:rFonts w:ascii="Times New Roman" w:hAnsi="Times New Roman"/>
          <w:sz w:val="28"/>
          <w:szCs w:val="28"/>
        </w:rPr>
        <w:t>user friendly</w:t>
      </w:r>
      <w:proofErr w:type="gramEnd"/>
      <w:r>
        <w:rPr>
          <w:rFonts w:ascii="Times New Roman" w:hAnsi="Times New Roman"/>
          <w:sz w:val="28"/>
          <w:szCs w:val="28"/>
        </w:rPr>
        <w:t xml:space="preserve"> interface, yet powerful and reliable to pro</w:t>
      </w:r>
    </w:p>
    <w:p w14:paraId="1F10E95F" w14:textId="77777777" w:rsidR="00F603BC" w:rsidRDefault="00C8746C" w:rsidP="00C8746C">
      <w:pPr>
        <w:pStyle w:val="NormalWeb"/>
        <w:spacing w:line="360" w:lineRule="auto"/>
      </w:pPr>
      <w:r>
        <w:rPr>
          <w:rFonts w:ascii="Times New Roman" w:hAnsi="Times New Roman"/>
          <w:sz w:val="28"/>
          <w:szCs w:val="28"/>
        </w:rPr>
        <w:t>vide its user with controlling capabilities over his home appliances.</w:t>
      </w:r>
    </w:p>
    <w:p w14:paraId="66D591A7" w14:textId="77777777" w:rsidR="00F603BC" w:rsidRDefault="00F603BC">
      <w:pPr>
        <w:pStyle w:val="NormalWeb"/>
        <w:rPr>
          <w:rFonts w:ascii="Times New Roman" w:hAnsi="Times New Roman"/>
          <w:sz w:val="28"/>
          <w:szCs w:val="28"/>
        </w:rPr>
      </w:pPr>
    </w:p>
    <w:p w14:paraId="2A419557" w14:textId="77777777" w:rsidR="00F603BC" w:rsidRDefault="00F603BC">
      <w:pPr>
        <w:pStyle w:val="NormalWeb"/>
        <w:rPr>
          <w:rFonts w:ascii="Times New Roman" w:hAnsi="Times New Roman"/>
          <w:sz w:val="28"/>
          <w:szCs w:val="28"/>
        </w:rPr>
      </w:pPr>
    </w:p>
    <w:p w14:paraId="310AE859" w14:textId="77777777" w:rsidR="00F603BC" w:rsidRDefault="00F603BC">
      <w:pPr>
        <w:pStyle w:val="NormalWeb"/>
        <w:rPr>
          <w:rFonts w:ascii="Times New Roman" w:hAnsi="Times New Roman"/>
          <w:sz w:val="28"/>
          <w:szCs w:val="28"/>
        </w:rPr>
      </w:pPr>
    </w:p>
    <w:p w14:paraId="0A806B96" w14:textId="77777777" w:rsidR="00CE7EE6" w:rsidRDefault="00CE7EE6">
      <w:pPr>
        <w:pStyle w:val="NormalWeb"/>
        <w:rPr>
          <w:rFonts w:ascii="Times New Roman" w:hAnsi="Times New Roman"/>
          <w:sz w:val="28"/>
          <w:szCs w:val="28"/>
        </w:rPr>
      </w:pPr>
    </w:p>
    <w:p w14:paraId="7BAC1761" w14:textId="77777777" w:rsidR="00F603BC" w:rsidRDefault="00F603BC">
      <w:pPr>
        <w:pStyle w:val="NormalWeb"/>
        <w:rPr>
          <w:rFonts w:ascii="Times New Roman" w:hAnsi="Times New Roman"/>
          <w:sz w:val="28"/>
          <w:szCs w:val="28"/>
        </w:rPr>
      </w:pPr>
    </w:p>
    <w:p w14:paraId="1409E5CB"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SCOPE:</w:t>
      </w:r>
    </w:p>
    <w:p w14:paraId="5AC15278" w14:textId="77777777" w:rsidR="00F603BC" w:rsidRDefault="00F603BC" w:rsidP="00C8746C">
      <w:pPr>
        <w:pStyle w:val="NormalWeb"/>
        <w:spacing w:line="360" w:lineRule="auto"/>
        <w:rPr>
          <w:rFonts w:ascii="Times New Roman" w:hAnsi="Times New Roman"/>
          <w:b/>
          <w:bCs/>
          <w:sz w:val="28"/>
          <w:szCs w:val="28"/>
          <w:lang w:val="en-US"/>
        </w:rPr>
      </w:pPr>
    </w:p>
    <w:p w14:paraId="4585A880"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 xml:space="preserve">User friendly interface: </w:t>
      </w:r>
    </w:p>
    <w:p w14:paraId="339E0759" w14:textId="77777777" w:rsidR="00F603BC" w:rsidRDefault="00C8746C" w:rsidP="00C8746C">
      <w:pPr>
        <w:pStyle w:val="NormalWeb"/>
        <w:spacing w:line="360" w:lineRule="auto"/>
        <w:rPr>
          <w:rFonts w:ascii="Times New Roman" w:hAnsi="Times New Roman"/>
          <w:sz w:val="28"/>
          <w:szCs w:val="28"/>
        </w:rPr>
      </w:pPr>
      <w:r>
        <w:rPr>
          <w:rFonts w:ascii="Times New Roman" w:hAnsi="Times New Roman"/>
          <w:sz w:val="28"/>
          <w:szCs w:val="28"/>
        </w:rPr>
        <w:t>It is user friendly as the user will only need to access the mobile phone browser and a very easy to understand application using which the user will get the interface to control the appliances. The user will use either the appliance or the web browser according to the need of the appliance he wants to use.</w:t>
      </w:r>
    </w:p>
    <w:p w14:paraId="508CBACC" w14:textId="77777777" w:rsidR="00F603BC" w:rsidRDefault="00F603BC" w:rsidP="00C8746C">
      <w:pPr>
        <w:pStyle w:val="NormalWeb"/>
        <w:spacing w:line="360" w:lineRule="auto"/>
        <w:rPr>
          <w:rFonts w:ascii="Times New Roman" w:hAnsi="Times New Roman"/>
          <w:sz w:val="28"/>
          <w:szCs w:val="28"/>
        </w:rPr>
      </w:pPr>
    </w:p>
    <w:p w14:paraId="41E6F94E"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Fast access to Appliances:</w:t>
      </w:r>
    </w:p>
    <w:p w14:paraId="54F6ECF7" w14:textId="77777777" w:rsidR="00F603BC" w:rsidRDefault="00C8746C" w:rsidP="00C8746C">
      <w:pPr>
        <w:pStyle w:val="NormalWeb"/>
        <w:spacing w:line="360" w:lineRule="auto"/>
      </w:pPr>
      <w:r>
        <w:rPr>
          <w:rFonts w:ascii="Times New Roman" w:hAnsi="Times New Roman"/>
          <w:sz w:val="28"/>
          <w:szCs w:val="28"/>
        </w:rPr>
        <w:t>The user does not need to make too much effort to go and access the appliance switch to turn appliances on such as light or fan or check the door to see who has arrived and open the door. User can reach out only by means of using a mobile phone.</w:t>
      </w:r>
    </w:p>
    <w:p w14:paraId="1FEDB273" w14:textId="77777777" w:rsidR="00F603BC" w:rsidRDefault="00F603BC" w:rsidP="00C8746C">
      <w:pPr>
        <w:pStyle w:val="NormalWeb"/>
        <w:spacing w:line="360" w:lineRule="auto"/>
        <w:rPr>
          <w:rFonts w:ascii="Times New Roman" w:hAnsi="Times New Roman"/>
          <w:sz w:val="28"/>
          <w:szCs w:val="28"/>
        </w:rPr>
      </w:pPr>
    </w:p>
    <w:p w14:paraId="7CE39CC5"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Error Free:</w:t>
      </w:r>
    </w:p>
    <w:p w14:paraId="43023E35" w14:textId="77777777" w:rsidR="00F603BC" w:rsidRDefault="00C8746C" w:rsidP="00C8746C">
      <w:pPr>
        <w:pStyle w:val="NormalWeb"/>
        <w:spacing w:line="360" w:lineRule="auto"/>
        <w:rPr>
          <w:rFonts w:ascii="Times New Roman" w:hAnsi="Times New Roman"/>
          <w:sz w:val="28"/>
          <w:szCs w:val="28"/>
        </w:rPr>
      </w:pPr>
      <w:r>
        <w:rPr>
          <w:rFonts w:ascii="Times New Roman" w:hAnsi="Times New Roman"/>
          <w:sz w:val="28"/>
          <w:szCs w:val="28"/>
        </w:rPr>
        <w:t xml:space="preserve">As the user will input only the IP address to access the web page, also connect to the mobile phone app. And there is only the users access to the interface so there is no chance of error to occur as there is only one user to access the browser or the app at a single </w:t>
      </w:r>
      <w:proofErr w:type="gramStart"/>
      <w:r>
        <w:rPr>
          <w:rFonts w:ascii="Times New Roman" w:hAnsi="Times New Roman"/>
          <w:sz w:val="28"/>
          <w:szCs w:val="28"/>
        </w:rPr>
        <w:t>time .</w:t>
      </w:r>
      <w:proofErr w:type="gramEnd"/>
    </w:p>
    <w:p w14:paraId="48194ED8" w14:textId="77777777" w:rsidR="00F603BC" w:rsidRDefault="00F603BC" w:rsidP="00C8746C">
      <w:pPr>
        <w:pStyle w:val="NormalWeb"/>
        <w:spacing w:line="360" w:lineRule="auto"/>
        <w:rPr>
          <w:rFonts w:ascii="Times New Roman" w:hAnsi="Times New Roman"/>
          <w:sz w:val="28"/>
          <w:szCs w:val="28"/>
        </w:rPr>
      </w:pPr>
    </w:p>
    <w:p w14:paraId="0DF29B46" w14:textId="77777777" w:rsidR="00F603BC" w:rsidRDefault="00C8746C" w:rsidP="00C8746C">
      <w:pPr>
        <w:pStyle w:val="NormalWeb"/>
        <w:spacing w:line="360" w:lineRule="auto"/>
      </w:pPr>
      <w:r>
        <w:rPr>
          <w:rFonts w:ascii="Times New Roman" w:hAnsi="Times New Roman"/>
          <w:b/>
          <w:bCs/>
          <w:color w:val="333333"/>
          <w:sz w:val="28"/>
          <w:szCs w:val="28"/>
        </w:rPr>
        <w:t>Look and feel environment:</w:t>
      </w:r>
    </w:p>
    <w:p w14:paraId="2F3B8800" w14:textId="77777777" w:rsidR="00F603BC" w:rsidRDefault="00C8746C" w:rsidP="00C8746C">
      <w:pPr>
        <w:pStyle w:val="NormalWeb"/>
        <w:spacing w:line="360" w:lineRule="auto"/>
        <w:rPr>
          <w:rFonts w:ascii="Times New Roman" w:hAnsi="Times New Roman"/>
          <w:bCs/>
          <w:color w:val="333333"/>
          <w:sz w:val="28"/>
          <w:szCs w:val="28"/>
        </w:rPr>
      </w:pPr>
      <w:r>
        <w:rPr>
          <w:rFonts w:ascii="Times New Roman" w:hAnsi="Times New Roman"/>
          <w:bCs/>
          <w:color w:val="333333"/>
          <w:sz w:val="28"/>
          <w:szCs w:val="28"/>
        </w:rPr>
        <w:t xml:space="preserve">The look and feel of the system </w:t>
      </w:r>
      <w:proofErr w:type="gramStart"/>
      <w:r>
        <w:rPr>
          <w:rFonts w:ascii="Times New Roman" w:hAnsi="Times New Roman"/>
          <w:bCs/>
          <w:color w:val="333333"/>
          <w:sz w:val="28"/>
          <w:szCs w:val="28"/>
        </w:rPr>
        <w:t>is</w:t>
      </w:r>
      <w:proofErr w:type="gramEnd"/>
      <w:r>
        <w:rPr>
          <w:rFonts w:ascii="Times New Roman" w:hAnsi="Times New Roman"/>
          <w:bCs/>
          <w:color w:val="333333"/>
          <w:sz w:val="28"/>
          <w:szCs w:val="28"/>
        </w:rPr>
        <w:t xml:space="preserve"> very user friendly easy to understand and also very continent to operate as it is very much easy to access the system as there is only a requirement of a smart phone and no other technical knowledge will be required for the user to operate any of the appliance.</w:t>
      </w:r>
    </w:p>
    <w:p w14:paraId="19DD2AFD" w14:textId="77777777" w:rsidR="00F603BC" w:rsidRDefault="00F603BC" w:rsidP="00C8746C">
      <w:pPr>
        <w:pStyle w:val="NormalWeb"/>
        <w:spacing w:line="360" w:lineRule="auto"/>
        <w:rPr>
          <w:rFonts w:ascii="Times New Roman" w:hAnsi="Times New Roman"/>
          <w:sz w:val="28"/>
          <w:szCs w:val="28"/>
        </w:rPr>
      </w:pPr>
    </w:p>
    <w:p w14:paraId="54C6EE39" w14:textId="77777777" w:rsidR="00C8746C" w:rsidRDefault="00C8746C" w:rsidP="00C8746C">
      <w:pPr>
        <w:pStyle w:val="NormalWeb"/>
        <w:spacing w:line="360" w:lineRule="auto"/>
        <w:rPr>
          <w:rFonts w:ascii="Times New Roman" w:hAnsi="Times New Roman"/>
          <w:sz w:val="28"/>
          <w:szCs w:val="28"/>
        </w:rPr>
      </w:pPr>
    </w:p>
    <w:p w14:paraId="6EADD107" w14:textId="77777777" w:rsidR="00C8746C" w:rsidRDefault="00C8746C" w:rsidP="00C8746C">
      <w:pPr>
        <w:pStyle w:val="NormalWeb"/>
        <w:spacing w:line="360" w:lineRule="auto"/>
        <w:rPr>
          <w:rFonts w:ascii="Times New Roman" w:hAnsi="Times New Roman"/>
          <w:sz w:val="28"/>
          <w:szCs w:val="28"/>
        </w:rPr>
      </w:pPr>
    </w:p>
    <w:p w14:paraId="1D38EEF5" w14:textId="77777777" w:rsidR="00C8746C" w:rsidRDefault="00C8746C" w:rsidP="00C8746C">
      <w:pPr>
        <w:pStyle w:val="NormalWeb"/>
        <w:spacing w:line="360" w:lineRule="auto"/>
        <w:rPr>
          <w:rFonts w:ascii="Times New Roman" w:hAnsi="Times New Roman"/>
          <w:sz w:val="28"/>
          <w:szCs w:val="28"/>
        </w:rPr>
      </w:pPr>
    </w:p>
    <w:p w14:paraId="2C33F8C2"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To Remotely Control home appliances.</w:t>
      </w:r>
    </w:p>
    <w:p w14:paraId="60DAF674" w14:textId="77777777" w:rsidR="00F603BC" w:rsidRDefault="00C8746C" w:rsidP="00C8746C">
      <w:pPr>
        <w:pStyle w:val="NormalWeb"/>
        <w:spacing w:line="360" w:lineRule="auto"/>
        <w:rPr>
          <w:rFonts w:ascii="Times New Roman" w:hAnsi="Times New Roman"/>
          <w:sz w:val="28"/>
          <w:szCs w:val="28"/>
        </w:rPr>
      </w:pPr>
      <w:r>
        <w:rPr>
          <w:rFonts w:ascii="Times New Roman" w:hAnsi="Times New Roman"/>
          <w:sz w:val="28"/>
          <w:szCs w:val="28"/>
        </w:rPr>
        <w:t>User has a remote control like feel as user can easily access the appliances from anywhere with just a touch on the smartphone without taking any of the efforts to go and reach the switch or to the door.</w:t>
      </w:r>
    </w:p>
    <w:p w14:paraId="4B2DA106" w14:textId="77777777" w:rsidR="00F603BC" w:rsidRDefault="00F603BC" w:rsidP="00C8746C">
      <w:pPr>
        <w:pStyle w:val="NormalWeb"/>
        <w:spacing w:line="360" w:lineRule="auto"/>
        <w:rPr>
          <w:rFonts w:ascii="Times New Roman" w:hAnsi="Times New Roman"/>
          <w:sz w:val="28"/>
          <w:szCs w:val="28"/>
        </w:rPr>
      </w:pPr>
    </w:p>
    <w:p w14:paraId="308737B3"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To save time and utilize the energy efficiently.</w:t>
      </w:r>
    </w:p>
    <w:p w14:paraId="4E70A3AB" w14:textId="77777777" w:rsidR="00F603BC" w:rsidRDefault="00C8746C" w:rsidP="00C8746C">
      <w:pPr>
        <w:pStyle w:val="NormalWeb"/>
        <w:spacing w:line="360" w:lineRule="auto"/>
        <w:rPr>
          <w:rFonts w:ascii="Times New Roman" w:hAnsi="Times New Roman"/>
          <w:sz w:val="28"/>
          <w:szCs w:val="28"/>
        </w:rPr>
      </w:pPr>
      <w:r>
        <w:rPr>
          <w:rFonts w:ascii="Times New Roman" w:hAnsi="Times New Roman"/>
          <w:sz w:val="28"/>
          <w:szCs w:val="28"/>
        </w:rPr>
        <w:t>As the User can access easily even while doing some other work the user has the freedom to just tap on the buttons and the work is done. It will save efficiency of the energy as well as the user’s time.</w:t>
      </w:r>
    </w:p>
    <w:p w14:paraId="5243C890" w14:textId="77777777" w:rsidR="00F603BC" w:rsidRDefault="00F603BC" w:rsidP="00C8746C">
      <w:pPr>
        <w:pStyle w:val="NormalWeb"/>
        <w:spacing w:line="360" w:lineRule="auto"/>
        <w:rPr>
          <w:rFonts w:ascii="Times New Roman" w:hAnsi="Times New Roman"/>
          <w:sz w:val="28"/>
          <w:szCs w:val="28"/>
          <w:lang w:val="en-US"/>
        </w:rPr>
      </w:pPr>
    </w:p>
    <w:p w14:paraId="0D72164E" w14:textId="77777777" w:rsidR="00C8746C" w:rsidRDefault="00C8746C" w:rsidP="00C8746C">
      <w:pPr>
        <w:pStyle w:val="NormalWeb"/>
        <w:spacing w:line="360" w:lineRule="auto"/>
        <w:rPr>
          <w:rFonts w:ascii="Times New Roman" w:hAnsi="Times New Roman"/>
          <w:sz w:val="28"/>
          <w:szCs w:val="28"/>
          <w:lang w:val="en-US"/>
        </w:rPr>
      </w:pPr>
    </w:p>
    <w:p w14:paraId="6CCE6794" w14:textId="77777777" w:rsidR="00C8746C" w:rsidRDefault="00C8746C" w:rsidP="00C8746C">
      <w:pPr>
        <w:pStyle w:val="NormalWeb"/>
        <w:spacing w:line="360" w:lineRule="auto"/>
        <w:rPr>
          <w:rFonts w:ascii="Times New Roman" w:hAnsi="Times New Roman"/>
          <w:sz w:val="28"/>
          <w:szCs w:val="28"/>
          <w:lang w:val="en-US"/>
        </w:rPr>
      </w:pPr>
    </w:p>
    <w:p w14:paraId="45689047" w14:textId="77777777" w:rsidR="00C8746C" w:rsidRDefault="00C8746C" w:rsidP="00C8746C">
      <w:pPr>
        <w:pStyle w:val="NormalWeb"/>
        <w:spacing w:line="360" w:lineRule="auto"/>
        <w:rPr>
          <w:rFonts w:ascii="Times New Roman" w:hAnsi="Times New Roman"/>
          <w:sz w:val="28"/>
          <w:szCs w:val="28"/>
          <w:lang w:val="en-US"/>
        </w:rPr>
      </w:pPr>
    </w:p>
    <w:p w14:paraId="5773C2D7" w14:textId="77777777" w:rsidR="00F603BC" w:rsidRDefault="00F603BC" w:rsidP="00C8746C">
      <w:pPr>
        <w:pStyle w:val="NormalWeb"/>
        <w:spacing w:line="360" w:lineRule="auto"/>
        <w:rPr>
          <w:rFonts w:ascii="Times New Roman" w:hAnsi="Times New Roman"/>
          <w:sz w:val="28"/>
          <w:szCs w:val="28"/>
          <w:lang w:val="en-US"/>
        </w:rPr>
      </w:pPr>
    </w:p>
    <w:p w14:paraId="0F06A426" w14:textId="77777777" w:rsidR="00F603BC" w:rsidRDefault="00F603BC" w:rsidP="00C8746C">
      <w:pPr>
        <w:pStyle w:val="NormalWeb"/>
        <w:spacing w:line="360" w:lineRule="auto"/>
        <w:rPr>
          <w:rFonts w:ascii="Times New Roman" w:hAnsi="Times New Roman"/>
          <w:sz w:val="28"/>
          <w:szCs w:val="28"/>
          <w:lang w:val="en-US"/>
        </w:rPr>
      </w:pPr>
    </w:p>
    <w:p w14:paraId="0CD40AD1" w14:textId="77777777" w:rsidR="00F603BC" w:rsidRDefault="00F603BC" w:rsidP="00C8746C">
      <w:pPr>
        <w:pStyle w:val="NormalWeb"/>
        <w:spacing w:line="360" w:lineRule="auto"/>
        <w:rPr>
          <w:rFonts w:ascii="Times New Roman" w:hAnsi="Times New Roman"/>
          <w:sz w:val="28"/>
          <w:szCs w:val="28"/>
          <w:lang w:val="en-US"/>
        </w:rPr>
      </w:pPr>
    </w:p>
    <w:p w14:paraId="3DAFB291" w14:textId="77777777" w:rsidR="00F603BC" w:rsidRPr="008240DF" w:rsidRDefault="00C8746C" w:rsidP="00C8746C">
      <w:pPr>
        <w:pStyle w:val="NormalWeb"/>
        <w:spacing w:line="360" w:lineRule="auto"/>
        <w:rPr>
          <w:rFonts w:ascii="Times New Roman" w:hAnsi="Times New Roman"/>
          <w:b/>
          <w:bCs/>
          <w:sz w:val="28"/>
          <w:szCs w:val="28"/>
          <w:u w:val="single"/>
          <w:lang w:val="en-US"/>
        </w:rPr>
      </w:pPr>
      <w:r w:rsidRPr="008240DF">
        <w:rPr>
          <w:rFonts w:ascii="Times New Roman" w:hAnsi="Times New Roman"/>
          <w:b/>
          <w:bCs/>
          <w:sz w:val="28"/>
          <w:szCs w:val="28"/>
          <w:u w:val="single"/>
          <w:lang w:val="en-US"/>
        </w:rPr>
        <w:t>Limitations of the existing system:</w:t>
      </w:r>
    </w:p>
    <w:p w14:paraId="186238D3" w14:textId="77777777" w:rsidR="00F603BC" w:rsidRDefault="00C8746C" w:rsidP="00C8746C">
      <w:pPr>
        <w:pStyle w:val="NormalWeb"/>
        <w:numPr>
          <w:ilvl w:val="0"/>
          <w:numId w:val="3"/>
        </w:numPr>
        <w:spacing w:line="360" w:lineRule="auto"/>
        <w:rPr>
          <w:rFonts w:ascii="Times New Roman" w:hAnsi="Times New Roman"/>
          <w:sz w:val="28"/>
          <w:szCs w:val="28"/>
          <w:lang w:val="en-US"/>
        </w:rPr>
      </w:pPr>
      <w:proofErr w:type="gramStart"/>
      <w:r>
        <w:rPr>
          <w:rFonts w:ascii="Times New Roman" w:hAnsi="Times New Roman"/>
          <w:sz w:val="28"/>
          <w:szCs w:val="28"/>
          <w:lang w:val="en-US"/>
        </w:rPr>
        <w:t>Traditionally ,</w:t>
      </w:r>
      <w:proofErr w:type="gramEnd"/>
      <w:r>
        <w:rPr>
          <w:rFonts w:ascii="Times New Roman" w:hAnsi="Times New Roman"/>
          <w:sz w:val="28"/>
          <w:szCs w:val="28"/>
          <w:lang w:val="en-US"/>
        </w:rPr>
        <w:t xml:space="preserve"> the user had to go to the switch and make all the efforts to power on and power off the fan and lights. </w:t>
      </w:r>
    </w:p>
    <w:p w14:paraId="0B2AA975" w14:textId="77777777" w:rsidR="00F603BC" w:rsidRDefault="00C8746C" w:rsidP="00C8746C">
      <w:pPr>
        <w:pStyle w:val="NormalWeb"/>
        <w:numPr>
          <w:ilvl w:val="0"/>
          <w:numId w:val="3"/>
        </w:numPr>
        <w:spacing w:line="360" w:lineRule="auto"/>
        <w:rPr>
          <w:rFonts w:ascii="Times New Roman" w:hAnsi="Times New Roman"/>
          <w:sz w:val="28"/>
          <w:szCs w:val="28"/>
          <w:lang w:val="en-US"/>
        </w:rPr>
      </w:pPr>
      <w:r>
        <w:rPr>
          <w:rFonts w:ascii="Times New Roman" w:hAnsi="Times New Roman"/>
          <w:sz w:val="28"/>
          <w:szCs w:val="28"/>
          <w:lang w:val="en-US"/>
        </w:rPr>
        <w:t xml:space="preserve">The home automation came into picture later on, </w:t>
      </w:r>
      <w:proofErr w:type="gramStart"/>
      <w:r>
        <w:rPr>
          <w:rFonts w:ascii="Times New Roman" w:hAnsi="Times New Roman"/>
          <w:sz w:val="28"/>
          <w:szCs w:val="28"/>
          <w:lang w:val="en-US"/>
        </w:rPr>
        <w:t>The</w:t>
      </w:r>
      <w:proofErr w:type="gramEnd"/>
      <w:r>
        <w:rPr>
          <w:rFonts w:ascii="Times New Roman" w:hAnsi="Times New Roman"/>
          <w:sz w:val="28"/>
          <w:szCs w:val="28"/>
          <w:lang w:val="en-US"/>
        </w:rPr>
        <w:t xml:space="preserve"> system used to control the appliances using the Bluetooth module.</w:t>
      </w:r>
    </w:p>
    <w:p w14:paraId="7EB3A6D2" w14:textId="77777777" w:rsidR="00F603BC" w:rsidRDefault="00C8746C" w:rsidP="00C8746C">
      <w:pPr>
        <w:pStyle w:val="NormalWeb"/>
        <w:numPr>
          <w:ilvl w:val="0"/>
          <w:numId w:val="3"/>
        </w:numPr>
        <w:spacing w:line="360" w:lineRule="auto"/>
        <w:rPr>
          <w:rFonts w:ascii="Times New Roman" w:hAnsi="Times New Roman"/>
          <w:sz w:val="28"/>
          <w:szCs w:val="28"/>
          <w:lang w:val="en-US"/>
        </w:rPr>
      </w:pPr>
      <w:r>
        <w:rPr>
          <w:rFonts w:ascii="Times New Roman" w:hAnsi="Times New Roman"/>
          <w:sz w:val="28"/>
          <w:szCs w:val="28"/>
          <w:lang w:val="en-US"/>
        </w:rPr>
        <w:t>Bluetooth module used had a poor distance coverage and had a very limited speed.</w:t>
      </w:r>
    </w:p>
    <w:p w14:paraId="4D13C4C4" w14:textId="77777777" w:rsidR="00F603BC" w:rsidRDefault="00C8746C" w:rsidP="00C8746C">
      <w:pPr>
        <w:pStyle w:val="NormalWeb"/>
        <w:numPr>
          <w:ilvl w:val="0"/>
          <w:numId w:val="3"/>
        </w:numPr>
        <w:spacing w:line="360" w:lineRule="auto"/>
        <w:rPr>
          <w:rFonts w:ascii="Times New Roman" w:hAnsi="Times New Roman"/>
          <w:sz w:val="28"/>
          <w:szCs w:val="28"/>
          <w:lang w:val="en-US"/>
        </w:rPr>
      </w:pPr>
      <w:r>
        <w:rPr>
          <w:rFonts w:ascii="Times New Roman" w:hAnsi="Times New Roman"/>
          <w:sz w:val="28"/>
          <w:szCs w:val="28"/>
          <w:lang w:val="en-US"/>
        </w:rPr>
        <w:t xml:space="preserve">Then the home automation took advancement and was used using </w:t>
      </w:r>
      <w:proofErr w:type="gramStart"/>
      <w:r>
        <w:rPr>
          <w:rFonts w:ascii="Times New Roman" w:hAnsi="Times New Roman"/>
          <w:sz w:val="28"/>
          <w:szCs w:val="28"/>
          <w:lang w:val="en-US"/>
        </w:rPr>
        <w:t>a</w:t>
      </w:r>
      <w:proofErr w:type="gramEnd"/>
      <w:r>
        <w:rPr>
          <w:rFonts w:ascii="Times New Roman" w:hAnsi="Times New Roman"/>
          <w:sz w:val="28"/>
          <w:szCs w:val="28"/>
          <w:lang w:val="en-US"/>
        </w:rPr>
        <w:t xml:space="preserve"> Ethernet which also had issues with management of cables.</w:t>
      </w:r>
    </w:p>
    <w:p w14:paraId="0A70846C" w14:textId="77777777" w:rsidR="00F603BC" w:rsidRDefault="00F603BC">
      <w:pPr>
        <w:pStyle w:val="NormalWeb"/>
        <w:rPr>
          <w:rFonts w:ascii="Times New Roman" w:hAnsi="Times New Roman"/>
          <w:sz w:val="28"/>
          <w:szCs w:val="28"/>
          <w:lang w:val="en-US"/>
        </w:rPr>
      </w:pPr>
    </w:p>
    <w:p w14:paraId="1994E852" w14:textId="77777777" w:rsidR="00F603BC" w:rsidRDefault="00F603BC">
      <w:pPr>
        <w:rPr>
          <w:rFonts w:ascii="Lucida Calligraphy" w:hAnsi="Lucida Calligraphy" w:cs="Times New Roman"/>
          <w:b/>
          <w:sz w:val="72"/>
          <w:szCs w:val="72"/>
        </w:rPr>
      </w:pPr>
    </w:p>
    <w:p w14:paraId="00A15767" w14:textId="77777777" w:rsidR="00F603BC" w:rsidRDefault="00F603BC">
      <w:pPr>
        <w:rPr>
          <w:rFonts w:ascii="Lucida Calligraphy" w:hAnsi="Lucida Calligraphy" w:cs="Times New Roman"/>
          <w:b/>
          <w:sz w:val="72"/>
          <w:szCs w:val="72"/>
        </w:rPr>
      </w:pPr>
    </w:p>
    <w:p w14:paraId="48A2B414" w14:textId="77777777" w:rsidR="00C8746C" w:rsidRDefault="00C8746C">
      <w:pPr>
        <w:rPr>
          <w:rFonts w:ascii="Lucida Calligraphy" w:hAnsi="Lucida Calligraphy" w:cs="Times New Roman"/>
          <w:b/>
          <w:sz w:val="72"/>
          <w:szCs w:val="72"/>
        </w:rPr>
      </w:pPr>
    </w:p>
    <w:p w14:paraId="24E33CCF" w14:textId="77777777" w:rsidR="00C8746C" w:rsidRDefault="00C8746C">
      <w:pPr>
        <w:rPr>
          <w:rFonts w:ascii="Lucida Calligraphy" w:hAnsi="Lucida Calligraphy" w:cs="Times New Roman"/>
          <w:b/>
          <w:sz w:val="72"/>
          <w:szCs w:val="72"/>
        </w:rPr>
      </w:pPr>
    </w:p>
    <w:p w14:paraId="3CA09276" w14:textId="77777777" w:rsidR="00F603BC" w:rsidRDefault="00F603BC">
      <w:pPr>
        <w:rPr>
          <w:rFonts w:ascii="Lucida Calligraphy" w:hAnsi="Lucida Calligraphy" w:cs="Times New Roman"/>
          <w:b/>
          <w:sz w:val="72"/>
          <w:szCs w:val="72"/>
        </w:rPr>
      </w:pPr>
    </w:p>
    <w:p w14:paraId="771F9AB8" w14:textId="77777777" w:rsidR="003D000B" w:rsidRPr="00CE7EE6" w:rsidRDefault="003D000B">
      <w:pPr>
        <w:rPr>
          <w:rFonts w:ascii="Lucida Calligraphy" w:hAnsi="Lucida Calligraphy" w:cs="Times New Roman"/>
          <w:b/>
          <w:sz w:val="72"/>
          <w:szCs w:val="72"/>
          <w:u w:val="single"/>
        </w:rPr>
      </w:pPr>
    </w:p>
    <w:p w14:paraId="127F8D97" w14:textId="77777777" w:rsidR="00F603BC" w:rsidRPr="00CE7EE6" w:rsidRDefault="00C8746C" w:rsidP="00C8746C">
      <w:pPr>
        <w:spacing w:line="360" w:lineRule="auto"/>
        <w:jc w:val="center"/>
        <w:rPr>
          <w:rFonts w:ascii="Times New Roman" w:hAnsi="Times New Roman" w:cs="Times New Roman"/>
          <w:b/>
          <w:sz w:val="32"/>
          <w:szCs w:val="32"/>
          <w:u w:val="single"/>
        </w:rPr>
      </w:pPr>
      <w:r w:rsidRPr="00CE7EE6">
        <w:rPr>
          <w:rFonts w:ascii="Times New Roman" w:hAnsi="Times New Roman" w:cs="Times New Roman"/>
          <w:b/>
          <w:sz w:val="32"/>
          <w:szCs w:val="32"/>
          <w:u w:val="single"/>
        </w:rPr>
        <w:t xml:space="preserve">Requirements </w:t>
      </w:r>
    </w:p>
    <w:p w14:paraId="4267A05D" w14:textId="77777777" w:rsidR="00F603BC" w:rsidRPr="00CE7EE6" w:rsidRDefault="00C8746C" w:rsidP="00C8746C">
      <w:pPr>
        <w:spacing w:line="360" w:lineRule="auto"/>
        <w:jc w:val="center"/>
        <w:rPr>
          <w:rFonts w:ascii="Times New Roman" w:hAnsi="Times New Roman" w:cs="Times New Roman"/>
          <w:b/>
          <w:sz w:val="32"/>
          <w:szCs w:val="32"/>
          <w:u w:val="single"/>
        </w:rPr>
      </w:pPr>
      <w:r w:rsidRPr="00CE7EE6">
        <w:rPr>
          <w:rFonts w:ascii="Times New Roman" w:hAnsi="Times New Roman" w:cs="Times New Roman"/>
          <w:b/>
          <w:sz w:val="32"/>
          <w:szCs w:val="32"/>
          <w:u w:val="single"/>
        </w:rPr>
        <w:t>and</w:t>
      </w:r>
    </w:p>
    <w:p w14:paraId="1C7FE6B4" w14:textId="77777777" w:rsidR="00F603BC" w:rsidRPr="00CE7EE6" w:rsidRDefault="00C8746C" w:rsidP="00C8746C">
      <w:pPr>
        <w:spacing w:line="360" w:lineRule="auto"/>
        <w:jc w:val="center"/>
        <w:rPr>
          <w:rFonts w:ascii="Times New Roman" w:hAnsi="Times New Roman" w:cs="Times New Roman"/>
          <w:b/>
          <w:sz w:val="32"/>
          <w:szCs w:val="32"/>
          <w:u w:val="single"/>
        </w:rPr>
      </w:pPr>
      <w:r w:rsidRPr="00CE7EE6">
        <w:rPr>
          <w:rFonts w:ascii="Times New Roman" w:hAnsi="Times New Roman" w:cs="Times New Roman"/>
          <w:b/>
          <w:sz w:val="32"/>
          <w:szCs w:val="32"/>
          <w:u w:val="single"/>
        </w:rPr>
        <w:t>System Analysis</w:t>
      </w:r>
    </w:p>
    <w:p w14:paraId="71C255D6" w14:textId="77777777" w:rsidR="00F603BC" w:rsidRDefault="00F603BC">
      <w:pPr>
        <w:rPr>
          <w:rFonts w:ascii="Times New Roman" w:hAnsi="Times New Roman" w:cs="Times New Roman"/>
          <w:b/>
          <w:sz w:val="32"/>
        </w:rPr>
      </w:pPr>
    </w:p>
    <w:p w14:paraId="4763F9C3" w14:textId="77777777" w:rsidR="00F603BC" w:rsidRDefault="00F603BC">
      <w:pPr>
        <w:rPr>
          <w:rFonts w:ascii="Times New Roman" w:hAnsi="Times New Roman" w:cs="Times New Roman"/>
          <w:b/>
          <w:sz w:val="32"/>
        </w:rPr>
      </w:pPr>
    </w:p>
    <w:p w14:paraId="617193F7" w14:textId="77777777" w:rsidR="00F603BC" w:rsidRDefault="00F603BC">
      <w:pPr>
        <w:ind w:left="720" w:firstLine="720"/>
        <w:jc w:val="center"/>
        <w:rPr>
          <w:rFonts w:ascii="Times New Roman" w:hAnsi="Times New Roman" w:cs="Times New Roman"/>
          <w:b/>
          <w:sz w:val="32"/>
          <w:szCs w:val="32"/>
        </w:rPr>
      </w:pPr>
    </w:p>
    <w:p w14:paraId="5D465AAC" w14:textId="77777777" w:rsidR="00F603BC" w:rsidRDefault="00F603BC">
      <w:pPr>
        <w:ind w:left="720" w:firstLine="720"/>
        <w:rPr>
          <w:rFonts w:ascii="Times New Roman" w:hAnsi="Times New Roman" w:cs="Times New Roman"/>
          <w:b/>
          <w:sz w:val="32"/>
          <w:szCs w:val="32"/>
          <w:u w:val="single"/>
        </w:rPr>
      </w:pPr>
    </w:p>
    <w:p w14:paraId="6F11608F" w14:textId="77777777" w:rsidR="00F603BC" w:rsidRDefault="00F603BC">
      <w:pPr>
        <w:ind w:left="720" w:firstLine="720"/>
        <w:rPr>
          <w:rFonts w:ascii="Book Antiqua" w:eastAsia="Book Antiqua" w:hAnsi="Book Antiqua"/>
          <w:b/>
          <w:sz w:val="28"/>
          <w:szCs w:val="28"/>
          <w:u w:val="single" w:color="FFFFFF"/>
        </w:rPr>
      </w:pPr>
    </w:p>
    <w:p w14:paraId="08B23342" w14:textId="77777777" w:rsidR="00F603BC" w:rsidRDefault="00F603BC">
      <w:pPr>
        <w:ind w:left="720" w:firstLine="720"/>
        <w:rPr>
          <w:rFonts w:ascii="Book Antiqua" w:eastAsia="Book Antiqua" w:hAnsi="Book Antiqua"/>
          <w:b/>
          <w:sz w:val="28"/>
          <w:szCs w:val="28"/>
          <w:u w:val="single" w:color="FFFFFF"/>
        </w:rPr>
      </w:pPr>
    </w:p>
    <w:p w14:paraId="37650E45" w14:textId="77777777" w:rsidR="00F603BC" w:rsidRDefault="00F603BC">
      <w:pPr>
        <w:ind w:left="720" w:firstLine="720"/>
        <w:rPr>
          <w:rFonts w:ascii="Book Antiqua" w:eastAsia="Book Antiqua" w:hAnsi="Book Antiqua"/>
          <w:b/>
          <w:sz w:val="28"/>
          <w:szCs w:val="28"/>
          <w:u w:val="single" w:color="FFFFFF"/>
        </w:rPr>
      </w:pPr>
    </w:p>
    <w:p w14:paraId="3AE135BF" w14:textId="77777777" w:rsidR="00F603BC" w:rsidRDefault="00F603BC">
      <w:pPr>
        <w:ind w:left="720" w:firstLine="720"/>
        <w:rPr>
          <w:rFonts w:ascii="Book Antiqua" w:eastAsia="Book Antiqua" w:hAnsi="Book Antiqua"/>
          <w:b/>
          <w:sz w:val="28"/>
          <w:szCs w:val="28"/>
          <w:u w:val="single" w:color="FFFFFF"/>
        </w:rPr>
      </w:pPr>
    </w:p>
    <w:p w14:paraId="6CD7C191" w14:textId="77777777" w:rsidR="00F603BC" w:rsidRDefault="00F603BC">
      <w:pPr>
        <w:ind w:left="720" w:firstLine="720"/>
        <w:rPr>
          <w:rFonts w:ascii="Book Antiqua" w:eastAsia="Book Antiqua" w:hAnsi="Book Antiqua"/>
          <w:b/>
          <w:sz w:val="28"/>
          <w:szCs w:val="28"/>
          <w:u w:val="single" w:color="FFFFFF"/>
        </w:rPr>
      </w:pPr>
    </w:p>
    <w:p w14:paraId="2C29C812" w14:textId="77777777" w:rsidR="00F603BC" w:rsidRDefault="00F603BC">
      <w:pPr>
        <w:ind w:left="720" w:firstLine="720"/>
        <w:rPr>
          <w:rFonts w:ascii="Book Antiqua" w:eastAsia="Book Antiqua" w:hAnsi="Book Antiqua"/>
          <w:b/>
          <w:sz w:val="28"/>
          <w:szCs w:val="28"/>
          <w:u w:val="single" w:color="FFFFFF"/>
        </w:rPr>
      </w:pPr>
    </w:p>
    <w:p w14:paraId="59ED1FB2" w14:textId="77777777" w:rsidR="003D000B" w:rsidRDefault="003D000B" w:rsidP="00C8746C">
      <w:pPr>
        <w:spacing w:line="360" w:lineRule="auto"/>
        <w:rPr>
          <w:rFonts w:ascii="Times New Roman" w:hAnsi="Times New Roman" w:cs="Times New Roman"/>
          <w:b/>
          <w:bCs/>
          <w:sz w:val="28"/>
          <w:szCs w:val="28"/>
        </w:rPr>
      </w:pPr>
    </w:p>
    <w:p w14:paraId="78E5E29A" w14:textId="77777777" w:rsidR="00F603BC" w:rsidRPr="008240DF" w:rsidRDefault="00C8746C" w:rsidP="00C8746C">
      <w:pPr>
        <w:spacing w:line="360" w:lineRule="auto"/>
        <w:rPr>
          <w:rFonts w:ascii="Times New Roman" w:hAnsi="Times New Roman" w:cs="Times New Roman"/>
          <w:sz w:val="28"/>
          <w:szCs w:val="28"/>
          <w:u w:val="single"/>
        </w:rPr>
      </w:pPr>
      <w:r w:rsidRPr="008240DF">
        <w:rPr>
          <w:rFonts w:ascii="Times New Roman" w:hAnsi="Times New Roman" w:cs="Times New Roman"/>
          <w:b/>
          <w:bCs/>
          <w:sz w:val="28"/>
          <w:szCs w:val="28"/>
          <w:u w:val="single"/>
        </w:rPr>
        <w:t>FEASIBILITY STUDY</w:t>
      </w:r>
    </w:p>
    <w:p w14:paraId="26332036"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All projects are feasible, given unlimited resources and infinite time. But the development of software is plagued by the scarcity of resources and difficult delivery rates. It is both necessary and prudent to evaluate the feasibility of a project at the earliest possible time. Different types of feasibilities are as follows:</w:t>
      </w:r>
    </w:p>
    <w:p w14:paraId="1267919C"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Organizational and cultural feasibility</w:t>
      </w:r>
    </w:p>
    <w:p w14:paraId="2A49C6EB"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Technical feasibility</w:t>
      </w:r>
    </w:p>
    <w:p w14:paraId="6B60F684"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Economic feasibility</w:t>
      </w:r>
    </w:p>
    <w:p w14:paraId="01DE1B4C"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Schedule feasibility</w:t>
      </w:r>
    </w:p>
    <w:p w14:paraId="40C9D11B"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Operational feasibility</w:t>
      </w:r>
    </w:p>
    <w:p w14:paraId="1967CFE1" w14:textId="77777777" w:rsidR="00F603BC"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Resource feasibility</w:t>
      </w:r>
    </w:p>
    <w:p w14:paraId="3E9EB7C4" w14:textId="77777777" w:rsidR="00CD68AD" w:rsidRPr="00CD68AD" w:rsidRDefault="00CD68AD" w:rsidP="00CD68AD">
      <w:pPr>
        <w:spacing w:line="360" w:lineRule="auto"/>
        <w:rPr>
          <w:rFonts w:ascii="Times New Roman" w:hAnsi="Times New Roman" w:cs="Times New Roman"/>
          <w:sz w:val="28"/>
          <w:szCs w:val="28"/>
        </w:rPr>
      </w:pPr>
    </w:p>
    <w:p w14:paraId="69FCA98D"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Organizational and cultural feasibility:</w:t>
      </w:r>
    </w:p>
    <w:p w14:paraId="1D016DC7" w14:textId="77777777" w:rsidR="00F603BC" w:rsidRPr="00C8746C" w:rsidRDefault="00F603BC" w:rsidP="00C8746C">
      <w:pPr>
        <w:spacing w:line="360" w:lineRule="auto"/>
        <w:rPr>
          <w:rFonts w:ascii="Times New Roman" w:hAnsi="Times New Roman" w:cs="Times New Roman"/>
          <w:sz w:val="28"/>
          <w:szCs w:val="28"/>
        </w:rPr>
      </w:pPr>
    </w:p>
    <w:p w14:paraId="5ADD1FD1"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Cultural feasibility means how well the end user and management accept the new system. This project is feasible because of following points:</w:t>
      </w:r>
    </w:p>
    <w:p w14:paraId="701A7B6D" w14:textId="77777777" w:rsidR="00F603BC" w:rsidRPr="00C8746C" w:rsidRDefault="00C8746C" w:rsidP="00C8746C">
      <w:pPr>
        <w:numPr>
          <w:ilvl w:val="0"/>
          <w:numId w:val="5"/>
        </w:numPr>
        <w:spacing w:line="360" w:lineRule="auto"/>
        <w:rPr>
          <w:rFonts w:ascii="Times New Roman" w:hAnsi="Times New Roman" w:cs="Times New Roman"/>
          <w:sz w:val="28"/>
          <w:szCs w:val="28"/>
        </w:rPr>
      </w:pPr>
      <w:r w:rsidRPr="00C8746C">
        <w:rPr>
          <w:rFonts w:ascii="Times New Roman" w:hAnsi="Times New Roman" w:cs="Times New Roman"/>
          <w:sz w:val="28"/>
          <w:szCs w:val="28"/>
        </w:rPr>
        <w:t>As the process is managed by computer literate individuals, there is no phobia related to automation.</w:t>
      </w:r>
    </w:p>
    <w:p w14:paraId="42FDF105" w14:textId="77777777" w:rsidR="00F603BC" w:rsidRPr="00C8746C" w:rsidRDefault="00C8746C" w:rsidP="00C8746C">
      <w:pPr>
        <w:numPr>
          <w:ilvl w:val="0"/>
          <w:numId w:val="5"/>
        </w:numPr>
        <w:spacing w:line="360" w:lineRule="auto"/>
        <w:rPr>
          <w:rFonts w:ascii="Times New Roman" w:hAnsi="Times New Roman" w:cs="Times New Roman"/>
          <w:sz w:val="28"/>
          <w:szCs w:val="28"/>
        </w:rPr>
      </w:pPr>
      <w:r w:rsidRPr="00C8746C">
        <w:rPr>
          <w:rFonts w:ascii="Times New Roman" w:hAnsi="Times New Roman" w:cs="Times New Roman"/>
          <w:sz w:val="28"/>
          <w:szCs w:val="28"/>
        </w:rPr>
        <w:t>A perceived loss of control on the system is minimal due to less work involved.</w:t>
      </w:r>
    </w:p>
    <w:p w14:paraId="2314205D" w14:textId="77777777" w:rsidR="00F603BC" w:rsidRPr="00C8746C" w:rsidRDefault="00F603BC" w:rsidP="00C8746C">
      <w:pPr>
        <w:spacing w:line="360" w:lineRule="auto"/>
        <w:rPr>
          <w:rFonts w:ascii="Times New Roman" w:hAnsi="Times New Roman" w:cs="Times New Roman"/>
          <w:sz w:val="28"/>
          <w:szCs w:val="28"/>
        </w:rPr>
      </w:pPr>
    </w:p>
    <w:p w14:paraId="562A5791" w14:textId="77777777" w:rsidR="00F603BC" w:rsidRPr="00C8746C" w:rsidRDefault="00F603BC" w:rsidP="00C8746C">
      <w:pPr>
        <w:spacing w:line="360" w:lineRule="auto"/>
        <w:rPr>
          <w:rFonts w:ascii="Times New Roman" w:hAnsi="Times New Roman" w:cs="Times New Roman"/>
          <w:sz w:val="28"/>
          <w:szCs w:val="28"/>
        </w:rPr>
      </w:pPr>
    </w:p>
    <w:p w14:paraId="316E2FF7"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Economic Feasibility:</w:t>
      </w:r>
    </w:p>
    <w:p w14:paraId="6B32EBD9" w14:textId="77777777" w:rsidR="00F603BC" w:rsidRPr="00C8746C" w:rsidRDefault="00F603BC" w:rsidP="00C8746C">
      <w:pPr>
        <w:spacing w:line="360" w:lineRule="auto"/>
        <w:rPr>
          <w:rFonts w:ascii="Times New Roman" w:hAnsi="Times New Roman" w:cs="Times New Roman"/>
          <w:sz w:val="28"/>
          <w:szCs w:val="28"/>
        </w:rPr>
      </w:pPr>
    </w:p>
    <w:p w14:paraId="1B8ECADC"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This procedure is to determine the benefits and savings that are expected from a candidate system and compare them with costs. If benefits outweigh costs, then the decision is made to design and implement the system. Otherwise, further justification or alterations in proposed system will have to be made if it is to have a chance of being approved. This is an ongoing effort that improves in accuracy at each phase of the system life cycle.</w:t>
      </w:r>
    </w:p>
    <w:p w14:paraId="50092A78" w14:textId="77777777" w:rsidR="00F603BC" w:rsidRPr="00C8746C" w:rsidRDefault="00F603BC" w:rsidP="00C8746C">
      <w:pPr>
        <w:spacing w:line="360" w:lineRule="auto"/>
        <w:rPr>
          <w:rFonts w:ascii="Times New Roman" w:hAnsi="Times New Roman" w:cs="Times New Roman"/>
          <w:sz w:val="28"/>
          <w:szCs w:val="28"/>
        </w:rPr>
      </w:pPr>
    </w:p>
    <w:p w14:paraId="0AAF218D"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Technical Feasibility:</w:t>
      </w:r>
    </w:p>
    <w:bookmarkStart w:id="0" w:name="page10"/>
    <w:bookmarkEnd w:id="0"/>
    <w:p w14:paraId="7BA6DD89"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noProof/>
          <w:sz w:val="28"/>
          <w:szCs w:val="28"/>
          <w:lang w:eastAsia="en-IN"/>
        </w:rPr>
        <mc:AlternateContent>
          <mc:Choice Requires="wps">
            <w:drawing>
              <wp:anchor distT="0" distB="0" distL="0" distR="0" simplePos="0" relativeHeight="251651584" behindDoc="1" locked="0" layoutInCell="1" allowOverlap="1" wp14:anchorId="7E202A69" wp14:editId="3307FC7A">
                <wp:simplePos x="0" y="0"/>
                <wp:positionH relativeFrom="page">
                  <wp:posOffset>304800</wp:posOffset>
                </wp:positionH>
                <wp:positionV relativeFrom="page">
                  <wp:posOffset>307340</wp:posOffset>
                </wp:positionV>
                <wp:extent cx="7169150" cy="635"/>
                <wp:effectExtent l="0" t="0" r="0" b="0"/>
                <wp:wrapNone/>
                <wp:docPr id="1" name="Straight Connector 34"/>
                <wp:cNvGraphicFramePr/>
                <a:graphic xmlns:a="http://schemas.openxmlformats.org/drawingml/2006/main">
                  <a:graphicData uri="http://schemas.microsoft.com/office/word/2010/wordprocessingShape">
                    <wps:wsp>
                      <wps:cNvCnPr/>
                      <wps:spPr>
                        <a:xfrm>
                          <a:off x="0" y="0"/>
                          <a:ext cx="7168680" cy="0"/>
                        </a:xfrm>
                        <a:prstGeom prst="line">
                          <a:avLst/>
                        </a:prstGeom>
                        <a:ln w="648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w14:anchorId="5D3C9191" id="Straight Connector 34" o:spid="_x0000_s1026" style="position:absolute;z-index:-251664896;visibility:visible;mso-wrap-style:square;mso-wrap-distance-left:0;mso-wrap-distance-top:0;mso-wrap-distance-right:0;mso-wrap-distance-bottom:0;mso-position-horizontal:absolute;mso-position-horizontal-relative:page;mso-position-vertical:absolute;mso-position-vertical-relative:page" from="24pt,24.2pt" to="588.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" strokeweight=".18mm">
                <w10:wrap anchorx="page" anchory="page"/>
              </v:line>
            </w:pict>
          </mc:Fallback>
        </mc:AlternateContent>
      </w:r>
      <w:r w:rsidRPr="00C8746C">
        <w:rPr>
          <w:rFonts w:ascii="Times New Roman" w:hAnsi="Times New Roman" w:cs="Times New Roman"/>
          <w:noProof/>
          <w:sz w:val="28"/>
          <w:szCs w:val="28"/>
          <w:lang w:eastAsia="en-IN"/>
        </w:rPr>
        <mc:AlternateContent>
          <mc:Choice Requires="wps">
            <w:drawing>
              <wp:anchor distT="0" distB="0" distL="0" distR="0" simplePos="0" relativeHeight="251655680" behindDoc="1" locked="0" layoutInCell="1" allowOverlap="1" wp14:anchorId="546DA850" wp14:editId="0DDEF6A8">
                <wp:simplePos x="0" y="0"/>
                <wp:positionH relativeFrom="page">
                  <wp:posOffset>306705</wp:posOffset>
                </wp:positionH>
                <wp:positionV relativeFrom="page">
                  <wp:posOffset>305435</wp:posOffset>
                </wp:positionV>
                <wp:extent cx="6350" cy="635"/>
                <wp:effectExtent l="0" t="0" r="0" b="0"/>
                <wp:wrapNone/>
                <wp:docPr id="2" name="Straight Connector 33"/>
                <wp:cNvGraphicFramePr/>
                <a:graphic xmlns:a="http://schemas.openxmlformats.org/drawingml/2006/main">
                  <a:graphicData uri="http://schemas.microsoft.com/office/word/2010/wordprocessingShape">
                    <wps:wsp>
                      <wps:cNvCnPr/>
                      <wps:spPr>
                        <a:xfrm flipH="1">
                          <a:off x="0" y="0"/>
                          <a:ext cx="5760" cy="0"/>
                        </a:xfrm>
                        <a:prstGeom prst="line">
                          <a:avLst/>
                        </a:prstGeom>
                        <a:ln w="648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w14:anchorId="0CEFF42C" id="Straight Connector 33" o:spid="_x0000_s1026" style="position:absolute;flip:x;z-index:-251660800;visibility:visible;mso-wrap-style:square;mso-wrap-distance-left:0;mso-wrap-distance-top:0;mso-wrap-distance-right:0;mso-wrap-distance-bottom:0;mso-position-horizontal:absolute;mso-position-horizontal-relative:page;mso-position-vertical:absolute;mso-position-vertical-relative:page" from="24.15pt,24.05pt" to="24.6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" strokeweight=".18mm">
                <w10:wrap anchorx="page" anchory="page"/>
              </v:line>
            </w:pict>
          </mc:Fallback>
        </mc:AlternateContent>
      </w:r>
      <w:r w:rsidRPr="00C8746C">
        <w:rPr>
          <w:rFonts w:ascii="Times New Roman" w:hAnsi="Times New Roman" w:cs="Times New Roman"/>
          <w:noProof/>
          <w:sz w:val="28"/>
          <w:szCs w:val="28"/>
          <w:lang w:eastAsia="en-IN"/>
        </w:rPr>
        <mc:AlternateContent>
          <mc:Choice Requires="wps">
            <w:drawing>
              <wp:anchor distT="0" distB="0" distL="0" distR="0" simplePos="0" relativeHeight="251659776" behindDoc="1" locked="0" layoutInCell="1" allowOverlap="1" wp14:anchorId="3DA94C98" wp14:editId="22EC3A96">
                <wp:simplePos x="0" y="0"/>
                <wp:positionH relativeFrom="page">
                  <wp:posOffset>304800</wp:posOffset>
                </wp:positionH>
                <wp:positionV relativeFrom="page">
                  <wp:posOffset>9750425</wp:posOffset>
                </wp:positionV>
                <wp:extent cx="7169150" cy="635"/>
                <wp:effectExtent l="0" t="0" r="0" b="0"/>
                <wp:wrapNone/>
                <wp:docPr id="3" name="Straight Connector 32"/>
                <wp:cNvGraphicFramePr/>
                <a:graphic xmlns:a="http://schemas.openxmlformats.org/drawingml/2006/main">
                  <a:graphicData uri="http://schemas.microsoft.com/office/word/2010/wordprocessingShape">
                    <wps:wsp>
                      <wps:cNvCnPr/>
                      <wps:spPr>
                        <a:xfrm>
                          <a:off x="0" y="0"/>
                          <a:ext cx="7168680" cy="0"/>
                        </a:xfrm>
                        <a:prstGeom prst="line">
                          <a:avLst/>
                        </a:prstGeom>
                        <a:ln w="648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w14:anchorId="035A5474" id="Straight Connector 32" o:spid="_x0000_s1026" style="position:absolute;z-index:-251656704;visibility:visible;mso-wrap-style:square;mso-wrap-distance-left:0;mso-wrap-distance-top:0;mso-wrap-distance-right:0;mso-wrap-distance-bottom:0;mso-position-horizontal:absolute;mso-position-horizontal-relative:page;mso-position-vertical:absolute;mso-position-vertical-relative:page" from="24pt,767.75pt" to="588.5pt,7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" strokeweight=".18mm">
                <w10:wrap anchorx="page" anchory="page"/>
              </v:line>
            </w:pict>
          </mc:Fallback>
        </mc:AlternateContent>
      </w:r>
      <w:r w:rsidRPr="00C8746C">
        <w:rPr>
          <w:rFonts w:ascii="Times New Roman" w:hAnsi="Times New Roman" w:cs="Times New Roman"/>
          <w:noProof/>
          <w:sz w:val="28"/>
          <w:szCs w:val="28"/>
          <w:lang w:eastAsia="en-IN"/>
        </w:rPr>
        <mc:AlternateContent>
          <mc:Choice Requires="wps">
            <w:drawing>
              <wp:anchor distT="0" distB="0" distL="0" distR="0" simplePos="0" relativeHeight="251663872" behindDoc="1" locked="0" layoutInCell="1" allowOverlap="1" wp14:anchorId="5B905E63" wp14:editId="4C81EA42">
                <wp:simplePos x="0" y="0"/>
                <wp:positionH relativeFrom="page">
                  <wp:posOffset>7463790</wp:posOffset>
                </wp:positionH>
                <wp:positionV relativeFrom="page">
                  <wp:posOffset>305435</wp:posOffset>
                </wp:positionV>
                <wp:extent cx="6350" cy="635"/>
                <wp:effectExtent l="0" t="0" r="0" b="0"/>
                <wp:wrapNone/>
                <wp:docPr id="4" name="Straight Connector 31"/>
                <wp:cNvGraphicFramePr/>
                <a:graphic xmlns:a="http://schemas.openxmlformats.org/drawingml/2006/main">
                  <a:graphicData uri="http://schemas.microsoft.com/office/word/2010/wordprocessingShape">
                    <wps:wsp>
                      <wps:cNvCnPr/>
                      <wps:spPr>
                        <a:xfrm flipH="1">
                          <a:off x="0" y="0"/>
                          <a:ext cx="5760" cy="0"/>
                        </a:xfrm>
                        <a:prstGeom prst="line">
                          <a:avLst/>
                        </a:prstGeom>
                        <a:ln w="648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w14:anchorId="53668689" id="Straight Connector 31" o:spid="_x0000_s1026" style="position:absolute;flip:x;z-index:-251652608;visibility:visible;mso-wrap-style:square;mso-wrap-distance-left:0;mso-wrap-distance-top:0;mso-wrap-distance-right:0;mso-wrap-distance-bottom:0;mso-position-horizontal:absolute;mso-position-horizontal-relative:page;mso-position-vertical:absolute;mso-position-vertical-relative:page" from="587.7pt,24.05pt" to="588.2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" strokeweight=".18mm">
                <w10:wrap anchorx="page" anchory="page"/>
              </v:line>
            </w:pict>
          </mc:Fallback>
        </mc:AlternateContent>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t xml:space="preserve">      </w:t>
      </w:r>
    </w:p>
    <w:p w14:paraId="4B8DBD44"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Technical feasibility </w:t>
      </w:r>
      <w:proofErr w:type="spellStart"/>
      <w:r w:rsidRPr="00C8746C">
        <w:rPr>
          <w:rFonts w:ascii="Times New Roman" w:hAnsi="Times New Roman" w:cs="Times New Roman"/>
          <w:sz w:val="28"/>
          <w:szCs w:val="28"/>
        </w:rPr>
        <w:t>centers</w:t>
      </w:r>
      <w:proofErr w:type="spellEnd"/>
      <w:r w:rsidRPr="00C8746C">
        <w:rPr>
          <w:rFonts w:ascii="Times New Roman" w:hAnsi="Times New Roman" w:cs="Times New Roman"/>
          <w:sz w:val="28"/>
          <w:szCs w:val="28"/>
        </w:rPr>
        <w:t xml:space="preserve"> on the existing computer system (hardware, software, etc.,) and to what extent it can support the proposed addition. If the budget is a serious constraint, then the project is judged not feasible.</w:t>
      </w:r>
    </w:p>
    <w:p w14:paraId="17A2B425" w14:textId="77777777" w:rsidR="00F603BC" w:rsidRPr="00C8746C" w:rsidRDefault="00F603BC" w:rsidP="00C8746C">
      <w:pPr>
        <w:spacing w:line="360" w:lineRule="auto"/>
        <w:rPr>
          <w:rFonts w:ascii="Times New Roman" w:hAnsi="Times New Roman" w:cs="Times New Roman"/>
          <w:sz w:val="28"/>
          <w:szCs w:val="28"/>
        </w:rPr>
      </w:pPr>
    </w:p>
    <w:p w14:paraId="57E5AC22" w14:textId="77777777" w:rsidR="00F603BC" w:rsidRPr="00C8746C" w:rsidRDefault="00C8746C" w:rsidP="00C8746C">
      <w:pPr>
        <w:tabs>
          <w:tab w:val="left" w:pos="1393"/>
        </w:tabs>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p>
    <w:p w14:paraId="21097323"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Operational Feasibility:</w:t>
      </w:r>
    </w:p>
    <w:p w14:paraId="0292D6F1" w14:textId="77777777" w:rsidR="00F603BC" w:rsidRPr="00C8746C" w:rsidRDefault="00F603BC" w:rsidP="00C8746C">
      <w:pPr>
        <w:spacing w:line="360" w:lineRule="auto"/>
        <w:rPr>
          <w:rFonts w:ascii="Times New Roman" w:hAnsi="Times New Roman" w:cs="Times New Roman"/>
          <w:sz w:val="28"/>
          <w:szCs w:val="28"/>
        </w:rPr>
      </w:pPr>
    </w:p>
    <w:p w14:paraId="564C8B21"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People are inherently resistant to change, and computers have been known to facilitate change. It is understandable that the introduction of a candidate system requires special effort to educate, sell, and train the staff on new ways of conducting </w:t>
      </w:r>
      <w:proofErr w:type="gramStart"/>
      <w:r w:rsidRPr="00C8746C">
        <w:rPr>
          <w:rFonts w:ascii="Times New Roman" w:hAnsi="Times New Roman" w:cs="Times New Roman"/>
          <w:sz w:val="28"/>
          <w:szCs w:val="28"/>
        </w:rPr>
        <w:t>business</w:t>
      </w:r>
      <w:proofErr w:type="gramEnd"/>
    </w:p>
    <w:p w14:paraId="518257F1" w14:textId="77777777" w:rsidR="00F603BC" w:rsidRDefault="00F603BC" w:rsidP="00C8746C">
      <w:pPr>
        <w:spacing w:line="360" w:lineRule="auto"/>
        <w:rPr>
          <w:rFonts w:ascii="Times New Roman" w:hAnsi="Times New Roman" w:cs="Times New Roman"/>
          <w:sz w:val="28"/>
          <w:szCs w:val="28"/>
        </w:rPr>
      </w:pPr>
    </w:p>
    <w:p w14:paraId="10749910" w14:textId="77777777" w:rsidR="00CD68AD" w:rsidRPr="00C8746C" w:rsidRDefault="00CD68AD" w:rsidP="00C8746C">
      <w:pPr>
        <w:spacing w:line="360" w:lineRule="auto"/>
        <w:rPr>
          <w:rFonts w:ascii="Times New Roman" w:hAnsi="Times New Roman" w:cs="Times New Roman"/>
          <w:sz w:val="28"/>
          <w:szCs w:val="28"/>
        </w:rPr>
      </w:pPr>
    </w:p>
    <w:p w14:paraId="6420AC7D"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Resource Feasibility:</w:t>
      </w:r>
    </w:p>
    <w:p w14:paraId="548621A8" w14:textId="77777777" w:rsidR="00F603BC" w:rsidRPr="00C8746C" w:rsidRDefault="00F603BC" w:rsidP="00C8746C">
      <w:pPr>
        <w:spacing w:line="360" w:lineRule="auto"/>
        <w:rPr>
          <w:rFonts w:ascii="Times New Roman" w:hAnsi="Times New Roman" w:cs="Times New Roman"/>
          <w:b/>
          <w:bCs/>
          <w:sz w:val="28"/>
          <w:szCs w:val="28"/>
        </w:rPr>
      </w:pPr>
    </w:p>
    <w:p w14:paraId="38C6199A"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It is measure of availability of system </w:t>
      </w:r>
      <w:proofErr w:type="gramStart"/>
      <w:r w:rsidRPr="00C8746C">
        <w:rPr>
          <w:rFonts w:ascii="Times New Roman" w:hAnsi="Times New Roman" w:cs="Times New Roman"/>
          <w:sz w:val="28"/>
          <w:szCs w:val="28"/>
        </w:rPr>
        <w:t>resources</w:t>
      </w:r>
      <w:proofErr w:type="gramEnd"/>
    </w:p>
    <w:p w14:paraId="22D0EE2E" w14:textId="77777777" w:rsidR="00F603BC" w:rsidRPr="00C8746C" w:rsidRDefault="00F603BC" w:rsidP="00C8746C">
      <w:pPr>
        <w:spacing w:line="360" w:lineRule="auto"/>
        <w:rPr>
          <w:rFonts w:ascii="Times New Roman" w:hAnsi="Times New Roman" w:cs="Times New Roman"/>
          <w:sz w:val="28"/>
          <w:szCs w:val="28"/>
        </w:rPr>
      </w:pPr>
    </w:p>
    <w:p w14:paraId="444E2E42" w14:textId="77777777" w:rsidR="00F603BC" w:rsidRPr="00C8746C" w:rsidRDefault="00C8746C" w:rsidP="00C8746C">
      <w:pPr>
        <w:numPr>
          <w:ilvl w:val="0"/>
          <w:numId w:val="6"/>
        </w:numPr>
        <w:spacing w:line="360" w:lineRule="auto"/>
        <w:rPr>
          <w:rFonts w:ascii="Times New Roman" w:hAnsi="Times New Roman" w:cs="Times New Roman"/>
          <w:sz w:val="28"/>
          <w:szCs w:val="28"/>
        </w:rPr>
      </w:pPr>
      <w:r w:rsidRPr="00C8746C">
        <w:rPr>
          <w:rFonts w:ascii="Times New Roman" w:hAnsi="Times New Roman" w:cs="Times New Roman"/>
          <w:sz w:val="28"/>
          <w:szCs w:val="28"/>
        </w:rPr>
        <w:t>Being individually developed there is no requirement for staff.</w:t>
      </w:r>
    </w:p>
    <w:p w14:paraId="065161C3" w14:textId="77777777" w:rsidR="00F603BC" w:rsidRPr="00C8746C" w:rsidRDefault="00F603BC" w:rsidP="00C8746C">
      <w:pPr>
        <w:spacing w:line="360" w:lineRule="auto"/>
        <w:rPr>
          <w:rFonts w:ascii="Times New Roman" w:hAnsi="Times New Roman" w:cs="Times New Roman"/>
          <w:sz w:val="28"/>
          <w:szCs w:val="28"/>
        </w:rPr>
      </w:pPr>
    </w:p>
    <w:p w14:paraId="7B2029C3" w14:textId="77777777" w:rsidR="00F603BC" w:rsidRPr="00C8746C" w:rsidRDefault="00C8746C" w:rsidP="00C8746C">
      <w:pPr>
        <w:numPr>
          <w:ilvl w:val="0"/>
          <w:numId w:val="6"/>
        </w:numPr>
        <w:spacing w:line="360" w:lineRule="auto"/>
        <w:rPr>
          <w:rFonts w:ascii="Times New Roman" w:hAnsi="Times New Roman" w:cs="Times New Roman"/>
          <w:sz w:val="28"/>
          <w:szCs w:val="28"/>
        </w:rPr>
      </w:pPr>
      <w:r w:rsidRPr="00C8746C">
        <w:rPr>
          <w:rFonts w:ascii="Times New Roman" w:hAnsi="Times New Roman" w:cs="Times New Roman"/>
          <w:sz w:val="28"/>
          <w:szCs w:val="28"/>
        </w:rPr>
        <w:t>Resources needed for development are also not very expensive.</w:t>
      </w:r>
    </w:p>
    <w:p w14:paraId="1BEF1953" w14:textId="77777777" w:rsidR="00F603BC" w:rsidRPr="00C8746C" w:rsidRDefault="00F603BC" w:rsidP="00C8746C">
      <w:pPr>
        <w:spacing w:line="360" w:lineRule="auto"/>
        <w:rPr>
          <w:rFonts w:ascii="Times New Roman" w:hAnsi="Times New Roman" w:cs="Times New Roman"/>
          <w:sz w:val="28"/>
          <w:szCs w:val="28"/>
        </w:rPr>
      </w:pPr>
    </w:p>
    <w:p w14:paraId="3EAB45D1" w14:textId="77777777" w:rsidR="00F603BC" w:rsidRPr="00C8746C" w:rsidRDefault="00C8746C" w:rsidP="00C8746C">
      <w:pPr>
        <w:numPr>
          <w:ilvl w:val="0"/>
          <w:numId w:val="6"/>
        </w:numPr>
        <w:spacing w:line="360" w:lineRule="auto"/>
        <w:rPr>
          <w:rFonts w:ascii="Times New Roman" w:hAnsi="Times New Roman" w:cs="Times New Roman"/>
          <w:sz w:val="28"/>
          <w:szCs w:val="28"/>
        </w:rPr>
      </w:pPr>
      <w:r w:rsidRPr="00C8746C">
        <w:rPr>
          <w:rFonts w:ascii="Times New Roman" w:hAnsi="Times New Roman" w:cs="Times New Roman"/>
          <w:sz w:val="28"/>
          <w:szCs w:val="28"/>
        </w:rPr>
        <w:t>There is no risk of employees or staff getting transferred as these resources are not required at all.</w:t>
      </w:r>
    </w:p>
    <w:p w14:paraId="4BA23366" w14:textId="77777777" w:rsidR="00F603BC" w:rsidRPr="00C8746C" w:rsidRDefault="00F603BC" w:rsidP="00C8746C">
      <w:pPr>
        <w:spacing w:line="360" w:lineRule="auto"/>
        <w:rPr>
          <w:rFonts w:ascii="Times New Roman" w:hAnsi="Times New Roman" w:cs="Times New Roman"/>
          <w:sz w:val="28"/>
          <w:szCs w:val="28"/>
        </w:rPr>
      </w:pPr>
    </w:p>
    <w:p w14:paraId="289AAD0B"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STAKE HOLDERS:</w:t>
      </w:r>
    </w:p>
    <w:p w14:paraId="50ED426E" w14:textId="77777777" w:rsidR="00F603BC" w:rsidRPr="00C8746C" w:rsidRDefault="00F603BC" w:rsidP="00C8746C">
      <w:pPr>
        <w:spacing w:line="360" w:lineRule="auto"/>
        <w:rPr>
          <w:rFonts w:ascii="Times New Roman" w:hAnsi="Times New Roman" w:cs="Times New Roman"/>
          <w:sz w:val="28"/>
          <w:szCs w:val="28"/>
        </w:rPr>
      </w:pPr>
    </w:p>
    <w:p w14:paraId="391A6215"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A stakeholder is anybody who can affect or is affected by an organisation, </w:t>
      </w:r>
      <w:proofErr w:type="gramStart"/>
      <w:r w:rsidRPr="00C8746C">
        <w:rPr>
          <w:rFonts w:ascii="Times New Roman" w:hAnsi="Times New Roman" w:cs="Times New Roman"/>
          <w:sz w:val="28"/>
          <w:szCs w:val="28"/>
        </w:rPr>
        <w:t>strategy</w:t>
      </w:r>
      <w:proofErr w:type="gramEnd"/>
      <w:r w:rsidRPr="00C8746C">
        <w:rPr>
          <w:rFonts w:ascii="Times New Roman" w:hAnsi="Times New Roman" w:cs="Times New Roman"/>
          <w:sz w:val="28"/>
          <w:szCs w:val="28"/>
        </w:rPr>
        <w:t xml:space="preserve"> or project. They can be internal or external and they can be at senior or junior levels.</w:t>
      </w:r>
    </w:p>
    <w:p w14:paraId="44319D97"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There are two types of </w:t>
      </w:r>
      <w:proofErr w:type="gramStart"/>
      <w:r w:rsidRPr="00C8746C">
        <w:rPr>
          <w:rFonts w:ascii="Times New Roman" w:hAnsi="Times New Roman" w:cs="Times New Roman"/>
          <w:sz w:val="28"/>
          <w:szCs w:val="28"/>
        </w:rPr>
        <w:t>stakeholders :</w:t>
      </w:r>
      <w:proofErr w:type="gramEnd"/>
      <w:r w:rsidRPr="00C8746C">
        <w:rPr>
          <w:rFonts w:ascii="Times New Roman" w:hAnsi="Times New Roman" w:cs="Times New Roman"/>
          <w:sz w:val="28"/>
          <w:szCs w:val="28"/>
        </w:rPr>
        <w:t xml:space="preserve"> Internal &amp; External</w:t>
      </w:r>
    </w:p>
    <w:p w14:paraId="3E777B27"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Stakeholders</w:t>
      </w:r>
    </w:p>
    <w:p w14:paraId="08BC6415" w14:textId="77777777" w:rsidR="00F603BC" w:rsidRPr="00CD68AD" w:rsidRDefault="00C8746C" w:rsidP="00C8746C">
      <w:pPr>
        <w:numPr>
          <w:ilvl w:val="1"/>
          <w:numId w:val="7"/>
        </w:numPr>
        <w:spacing w:line="360" w:lineRule="auto"/>
        <w:rPr>
          <w:rFonts w:ascii="Times New Roman" w:hAnsi="Times New Roman" w:cs="Times New Roman"/>
          <w:sz w:val="28"/>
          <w:szCs w:val="28"/>
        </w:rPr>
      </w:pPr>
      <w:r w:rsidRPr="00C8746C">
        <w:rPr>
          <w:rFonts w:ascii="Times New Roman" w:hAnsi="Times New Roman" w:cs="Times New Roman"/>
          <w:sz w:val="28"/>
          <w:szCs w:val="28"/>
        </w:rPr>
        <w:t>Local Community</w:t>
      </w:r>
    </w:p>
    <w:p w14:paraId="3E583619" w14:textId="77777777" w:rsidR="00F603BC" w:rsidRPr="00CD68AD" w:rsidRDefault="00C8746C" w:rsidP="00C8746C">
      <w:pPr>
        <w:numPr>
          <w:ilvl w:val="1"/>
          <w:numId w:val="7"/>
        </w:numPr>
        <w:spacing w:line="360" w:lineRule="auto"/>
        <w:rPr>
          <w:rFonts w:ascii="Times New Roman" w:hAnsi="Times New Roman" w:cs="Times New Roman"/>
          <w:sz w:val="28"/>
          <w:szCs w:val="28"/>
        </w:rPr>
      </w:pPr>
      <w:r w:rsidRPr="00C8746C">
        <w:rPr>
          <w:rFonts w:ascii="Times New Roman" w:hAnsi="Times New Roman" w:cs="Times New Roman"/>
          <w:sz w:val="28"/>
          <w:szCs w:val="28"/>
        </w:rPr>
        <w:t>Customer</w:t>
      </w:r>
    </w:p>
    <w:p w14:paraId="592026F6" w14:textId="77777777" w:rsidR="00F603BC" w:rsidRPr="00CD68AD" w:rsidRDefault="00C8746C" w:rsidP="00C8746C">
      <w:pPr>
        <w:numPr>
          <w:ilvl w:val="1"/>
          <w:numId w:val="7"/>
        </w:numPr>
        <w:spacing w:line="360" w:lineRule="auto"/>
        <w:rPr>
          <w:rFonts w:ascii="Times New Roman" w:hAnsi="Times New Roman" w:cs="Times New Roman"/>
          <w:sz w:val="28"/>
          <w:szCs w:val="28"/>
        </w:rPr>
      </w:pPr>
      <w:r w:rsidRPr="00C8746C">
        <w:rPr>
          <w:rFonts w:ascii="Times New Roman" w:hAnsi="Times New Roman" w:cs="Times New Roman"/>
          <w:sz w:val="28"/>
          <w:szCs w:val="28"/>
        </w:rPr>
        <w:t>Society</w:t>
      </w:r>
    </w:p>
    <w:p w14:paraId="418388F4" w14:textId="77777777" w:rsidR="00F603BC" w:rsidRPr="00CD68AD" w:rsidRDefault="00C8746C" w:rsidP="00CD68AD">
      <w:pPr>
        <w:numPr>
          <w:ilvl w:val="1"/>
          <w:numId w:val="7"/>
        </w:numPr>
        <w:spacing w:line="360" w:lineRule="auto"/>
        <w:rPr>
          <w:rFonts w:ascii="Times New Roman" w:hAnsi="Times New Roman" w:cs="Times New Roman"/>
          <w:sz w:val="28"/>
          <w:szCs w:val="28"/>
        </w:rPr>
      </w:pPr>
      <w:r w:rsidRPr="00C8746C">
        <w:rPr>
          <w:rFonts w:ascii="Times New Roman" w:eastAsia="Times New Roman" w:hAnsi="Times New Roman" w:cs="Times New Roman"/>
          <w:sz w:val="28"/>
          <w:szCs w:val="28"/>
        </w:rPr>
        <w:t>Government</w:t>
      </w:r>
      <w:r w:rsidRPr="00C8746C">
        <w:rPr>
          <w:rFonts w:ascii="Times New Roman" w:eastAsia="Book Antiqua" w:hAnsi="Times New Roman" w:cs="Times New Roman"/>
          <w:sz w:val="28"/>
          <w:szCs w:val="28"/>
        </w:rPr>
        <w:t xml:space="preserve"> </w:t>
      </w:r>
    </w:p>
    <w:p w14:paraId="6E29CD75" w14:textId="77777777" w:rsidR="00F603BC" w:rsidRPr="008240DF" w:rsidRDefault="00C8746C" w:rsidP="003D000B">
      <w:pPr>
        <w:spacing w:line="360" w:lineRule="auto"/>
        <w:jc w:val="center"/>
        <w:rPr>
          <w:rFonts w:ascii="Times New Roman" w:hAnsi="Times New Roman" w:cs="Times New Roman"/>
          <w:b/>
          <w:sz w:val="28"/>
          <w:szCs w:val="28"/>
          <w:u w:val="single"/>
          <w:lang w:val="en-US"/>
        </w:rPr>
      </w:pPr>
      <w:r w:rsidRPr="008240DF">
        <w:rPr>
          <w:rFonts w:ascii="Times New Roman" w:hAnsi="Times New Roman" w:cs="Times New Roman"/>
          <w:b/>
          <w:sz w:val="28"/>
          <w:szCs w:val="28"/>
          <w:u w:val="single"/>
          <w:lang w:val="en-US"/>
        </w:rPr>
        <w:t>TECHNOLOGIES USED</w:t>
      </w:r>
    </w:p>
    <w:p w14:paraId="54BBF305" w14:textId="77777777" w:rsidR="00F603BC" w:rsidRPr="00CD68AD" w:rsidRDefault="00C8746C" w:rsidP="00CD68AD">
      <w:pPr>
        <w:spacing w:line="360" w:lineRule="auto"/>
        <w:rPr>
          <w:rFonts w:ascii="Times New Roman" w:hAnsi="Times New Roman" w:cs="Times New Roman"/>
          <w:sz w:val="28"/>
          <w:szCs w:val="28"/>
          <w:lang w:val="en-US"/>
        </w:rPr>
      </w:pPr>
      <w:r w:rsidRPr="00CD68AD">
        <w:rPr>
          <w:rFonts w:ascii="Times New Roman" w:hAnsi="Times New Roman" w:cs="Times New Roman"/>
          <w:sz w:val="28"/>
          <w:szCs w:val="28"/>
        </w:rPr>
        <w:t xml:space="preserve">I prefer development of this system using python </w:t>
      </w:r>
      <w:proofErr w:type="gramStart"/>
      <w:r w:rsidRPr="00CD68AD">
        <w:rPr>
          <w:rFonts w:ascii="Times New Roman" w:hAnsi="Times New Roman" w:cs="Times New Roman"/>
          <w:sz w:val="28"/>
          <w:szCs w:val="28"/>
        </w:rPr>
        <w:t>programming</w:t>
      </w:r>
      <w:r w:rsidRPr="00CD68AD">
        <w:rPr>
          <w:rFonts w:ascii="Times New Roman" w:hAnsi="Times New Roman" w:cs="Times New Roman"/>
          <w:sz w:val="28"/>
          <w:szCs w:val="28"/>
          <w:lang w:val="en-US"/>
        </w:rPr>
        <w:t xml:space="preserve"> ,</w:t>
      </w:r>
      <w:proofErr w:type="gramEnd"/>
      <w:r w:rsidRPr="00CD68AD">
        <w:rPr>
          <w:rFonts w:ascii="Times New Roman" w:hAnsi="Times New Roman" w:cs="Times New Roman"/>
          <w:sz w:val="28"/>
          <w:szCs w:val="28"/>
          <w:lang w:val="en-US"/>
        </w:rPr>
        <w:t xml:space="preserve"> HTML5, </w:t>
      </w:r>
      <w:proofErr w:type="spellStart"/>
      <w:r w:rsidRPr="00CD68AD">
        <w:rPr>
          <w:rFonts w:ascii="Times New Roman" w:hAnsi="Times New Roman" w:cs="Times New Roman"/>
          <w:sz w:val="28"/>
          <w:szCs w:val="28"/>
          <w:lang w:val="en-US"/>
        </w:rPr>
        <w:t>Php</w:t>
      </w:r>
      <w:proofErr w:type="spellEnd"/>
      <w:r w:rsidR="00CD68AD">
        <w:rPr>
          <w:rFonts w:ascii="Times New Roman" w:hAnsi="Times New Roman" w:cs="Times New Roman"/>
          <w:sz w:val="28"/>
          <w:szCs w:val="28"/>
          <w:lang w:val="en-US"/>
        </w:rPr>
        <w:t xml:space="preserve"> </w:t>
      </w:r>
      <w:r w:rsidRPr="00CD68AD">
        <w:rPr>
          <w:rFonts w:ascii="Times New Roman" w:hAnsi="Times New Roman" w:cs="Times New Roman"/>
          <w:sz w:val="28"/>
          <w:szCs w:val="28"/>
          <w:lang w:val="en-US"/>
        </w:rPr>
        <w:t>, Linux.</w:t>
      </w:r>
    </w:p>
    <w:p w14:paraId="4966E7D9" w14:textId="77777777" w:rsidR="00F603BC" w:rsidRPr="00CD68AD" w:rsidRDefault="00C8746C" w:rsidP="00CD68AD">
      <w:pPr>
        <w:spacing w:line="360" w:lineRule="auto"/>
        <w:rPr>
          <w:rFonts w:ascii="Times New Roman" w:hAnsi="Times New Roman" w:cs="Times New Roman"/>
          <w:b/>
          <w:sz w:val="28"/>
          <w:szCs w:val="28"/>
          <w:u w:val="single" w:color="FFFFFF"/>
        </w:rPr>
      </w:pPr>
      <w:r w:rsidRPr="00CD68AD">
        <w:rPr>
          <w:rFonts w:ascii="Times New Roman" w:hAnsi="Times New Roman" w:cs="Times New Roman"/>
          <w:b/>
          <w:sz w:val="28"/>
          <w:szCs w:val="28"/>
          <w:u w:val="single" w:color="FFFFFF"/>
        </w:rPr>
        <w:t xml:space="preserve">PYTHON </w:t>
      </w:r>
      <w:proofErr w:type="gramStart"/>
      <w:r w:rsidRPr="00CD68AD">
        <w:rPr>
          <w:rFonts w:ascii="Times New Roman" w:hAnsi="Times New Roman" w:cs="Times New Roman"/>
          <w:b/>
          <w:sz w:val="28"/>
          <w:szCs w:val="28"/>
          <w:u w:val="single" w:color="FFFFFF"/>
        </w:rPr>
        <w:t>PROGRAMMING:-</w:t>
      </w:r>
      <w:proofErr w:type="gramEnd"/>
      <w:r>
        <w:rPr>
          <w:b/>
          <w:noProof/>
          <w:sz w:val="40"/>
          <w:szCs w:val="40"/>
          <w:u w:val="single" w:color="FFFFFF"/>
          <w:lang w:eastAsia="en-IN"/>
        </w:rPr>
        <w:drawing>
          <wp:anchor distT="0" distB="0" distL="0" distR="0" simplePos="0" relativeHeight="251665920" behindDoc="0" locked="0" layoutInCell="1" allowOverlap="1" wp14:anchorId="2F04CE34" wp14:editId="66676DC4">
            <wp:simplePos x="0" y="0"/>
            <wp:positionH relativeFrom="column">
              <wp:align>center</wp:align>
            </wp:positionH>
            <wp:positionV relativeFrom="paragraph">
              <wp:posOffset>635</wp:posOffset>
            </wp:positionV>
            <wp:extent cx="6129655" cy="3447415"/>
            <wp:effectExtent l="0" t="0" r="4445" b="635"/>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9"/>
                    <a:stretch>
                      <a:fillRect/>
                    </a:stretch>
                  </pic:blipFill>
                  <pic:spPr>
                    <a:xfrm>
                      <a:off x="0" y="0"/>
                      <a:ext cx="6129655" cy="3447415"/>
                    </a:xfrm>
                    <a:prstGeom prst="rect">
                      <a:avLst/>
                    </a:prstGeom>
                  </pic:spPr>
                </pic:pic>
              </a:graphicData>
            </a:graphic>
          </wp:anchor>
        </w:drawing>
      </w:r>
    </w:p>
    <w:p w14:paraId="0BD9524B" w14:textId="77777777" w:rsidR="00F603BC" w:rsidRPr="00CD68AD" w:rsidRDefault="00C8746C" w:rsidP="003D000B">
      <w:pPr>
        <w:pStyle w:val="NormalWeb"/>
        <w:spacing w:line="360" w:lineRule="auto"/>
        <w:jc w:val="center"/>
        <w:rPr>
          <w:rFonts w:ascii="Times New Roman" w:hAnsi="Times New Roman"/>
          <w:b/>
          <w:bCs/>
          <w:color w:val="222222"/>
          <w:sz w:val="28"/>
          <w:szCs w:val="28"/>
        </w:rPr>
      </w:pPr>
      <w:proofErr w:type="gramStart"/>
      <w:r w:rsidRPr="00CD68AD">
        <w:rPr>
          <w:rFonts w:ascii="Times New Roman" w:hAnsi="Times New Roman"/>
          <w:b/>
          <w:bCs/>
          <w:color w:val="222222"/>
          <w:sz w:val="28"/>
          <w:szCs w:val="28"/>
        </w:rPr>
        <w:t>PYTHON?:</w:t>
      </w:r>
      <w:proofErr w:type="gramEnd"/>
      <w:r w:rsidRPr="00CD68AD">
        <w:rPr>
          <w:rFonts w:ascii="Times New Roman" w:hAnsi="Times New Roman"/>
          <w:b/>
          <w:bCs/>
          <w:color w:val="222222"/>
          <w:sz w:val="28"/>
          <w:szCs w:val="28"/>
        </w:rPr>
        <w:t>-</w:t>
      </w:r>
    </w:p>
    <w:p w14:paraId="2B36AE49"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bCs/>
          <w:sz w:val="28"/>
          <w:szCs w:val="28"/>
        </w:rPr>
        <w:t xml:space="preserve">Python </w:t>
      </w:r>
      <w:r w:rsidRPr="00CD68AD">
        <w:rPr>
          <w:rFonts w:ascii="Times New Roman" w:hAnsi="Times New Roman"/>
          <w:sz w:val="28"/>
          <w:szCs w:val="28"/>
        </w:rPr>
        <w:t xml:space="preserve">is an </w:t>
      </w:r>
      <w:hyperlink r:id="rId10">
        <w:r w:rsidRPr="00CD68AD">
          <w:rPr>
            <w:rStyle w:val="InternetLink"/>
            <w:rFonts w:ascii="Times New Roman" w:hAnsi="Times New Roman"/>
            <w:color w:val="auto"/>
            <w:sz w:val="28"/>
            <w:szCs w:val="28"/>
          </w:rPr>
          <w:t>open source</w:t>
        </w:r>
      </w:hyperlink>
      <w:r w:rsidRPr="00CD68AD">
        <w:rPr>
          <w:rStyle w:val="InternetLink"/>
          <w:rFonts w:ascii="Times New Roman" w:hAnsi="Times New Roman"/>
          <w:color w:val="auto"/>
          <w:sz w:val="28"/>
          <w:szCs w:val="28"/>
        </w:rPr>
        <w:t xml:space="preserve"> </w:t>
      </w:r>
      <w:hyperlink r:id="rId11">
        <w:r w:rsidRPr="00CD68AD">
          <w:rPr>
            <w:rStyle w:val="InternetLink"/>
            <w:rFonts w:ascii="Times New Roman" w:hAnsi="Times New Roman"/>
            <w:color w:val="auto"/>
            <w:sz w:val="28"/>
            <w:szCs w:val="28"/>
          </w:rPr>
          <w:t>programming language</w:t>
        </w:r>
      </w:hyperlink>
      <w:r w:rsidRPr="00CD68AD">
        <w:rPr>
          <w:rFonts w:ascii="Times New Roman" w:hAnsi="Times New Roman"/>
          <w:sz w:val="28"/>
          <w:szCs w:val="28"/>
        </w:rPr>
        <w:t xml:space="preserve"> that was made to be easy-to-read and powerful. A </w:t>
      </w:r>
      <w:hyperlink r:id="rId12">
        <w:r w:rsidRPr="00CD68AD">
          <w:rPr>
            <w:rStyle w:val="InternetLink"/>
            <w:rFonts w:ascii="Times New Roman" w:hAnsi="Times New Roman"/>
            <w:color w:val="auto"/>
            <w:sz w:val="28"/>
            <w:szCs w:val="28"/>
          </w:rPr>
          <w:t>Dutch</w:t>
        </w:r>
      </w:hyperlink>
      <w:r w:rsidRPr="00CD68AD">
        <w:rPr>
          <w:rFonts w:ascii="Times New Roman" w:hAnsi="Times New Roman"/>
          <w:sz w:val="28"/>
          <w:szCs w:val="28"/>
        </w:rPr>
        <w:t xml:space="preserve"> programmer named </w:t>
      </w:r>
      <w:hyperlink r:id="rId13">
        <w:r w:rsidRPr="00CD68AD">
          <w:rPr>
            <w:rStyle w:val="InternetLink"/>
            <w:rFonts w:ascii="Times New Roman" w:hAnsi="Times New Roman"/>
            <w:color w:val="auto"/>
            <w:sz w:val="28"/>
            <w:szCs w:val="28"/>
          </w:rPr>
          <w:t>Guido van Rossum</w:t>
        </w:r>
      </w:hyperlink>
      <w:r w:rsidRPr="00CD68AD">
        <w:rPr>
          <w:rFonts w:ascii="Times New Roman" w:hAnsi="Times New Roman"/>
          <w:sz w:val="28"/>
          <w:szCs w:val="28"/>
        </w:rPr>
        <w:t xml:space="preserve"> made Python in 1991. He named it after the television show </w:t>
      </w:r>
      <w:hyperlink r:id="rId14">
        <w:r w:rsidRPr="00CD68AD">
          <w:rPr>
            <w:rStyle w:val="InternetLink"/>
            <w:rFonts w:ascii="Times New Roman" w:hAnsi="Times New Roman"/>
            <w:color w:val="auto"/>
            <w:sz w:val="28"/>
            <w:szCs w:val="28"/>
          </w:rPr>
          <w:t>Monty Py</w:t>
        </w:r>
      </w:hyperlink>
      <w:hyperlink r:id="rId15">
        <w:r w:rsidRPr="00CD68AD">
          <w:rPr>
            <w:rStyle w:val="InternetLink"/>
            <w:rFonts w:ascii="Times New Roman" w:hAnsi="Times New Roman"/>
            <w:color w:val="auto"/>
            <w:sz w:val="28"/>
            <w:szCs w:val="28"/>
          </w:rPr>
          <w:t>thon's Flying Circus</w:t>
        </w:r>
      </w:hyperlink>
      <w:r w:rsidRPr="00CD68AD">
        <w:rPr>
          <w:rFonts w:ascii="Times New Roman" w:hAnsi="Times New Roman"/>
          <w:sz w:val="28"/>
          <w:szCs w:val="28"/>
        </w:rPr>
        <w:t xml:space="preserve">. Many Python examples and tutorials include jokes from the show. </w:t>
      </w:r>
    </w:p>
    <w:p w14:paraId="6BC8F258" w14:textId="77777777" w:rsidR="00F603BC" w:rsidRPr="00CD68AD" w:rsidRDefault="00C8746C" w:rsidP="00CD68AD">
      <w:pPr>
        <w:pStyle w:val="NormalWeb"/>
        <w:spacing w:before="104" w:after="104" w:line="360" w:lineRule="auto"/>
        <w:rPr>
          <w:rFonts w:ascii="Times New Roman" w:hAnsi="Times New Roman"/>
          <w:sz w:val="28"/>
          <w:szCs w:val="28"/>
        </w:rPr>
      </w:pPr>
      <w:r w:rsidRPr="00CD68AD">
        <w:rPr>
          <w:rFonts w:ascii="Times New Roman" w:hAnsi="Times New Roman"/>
          <w:sz w:val="28"/>
          <w:szCs w:val="28"/>
        </w:rPr>
        <w:t xml:space="preserve">Python is an interpreted language. Interpreted languages do not need to be </w:t>
      </w:r>
      <w:hyperlink r:id="rId16">
        <w:r w:rsidRPr="00CD68AD">
          <w:rPr>
            <w:rStyle w:val="InternetLink"/>
            <w:rFonts w:ascii="Times New Roman" w:hAnsi="Times New Roman"/>
            <w:color w:val="auto"/>
            <w:sz w:val="28"/>
            <w:szCs w:val="28"/>
          </w:rPr>
          <w:t>compiled</w:t>
        </w:r>
      </w:hyperlink>
      <w:r w:rsidRPr="00CD68AD">
        <w:rPr>
          <w:rFonts w:ascii="Times New Roman" w:hAnsi="Times New Roman"/>
          <w:sz w:val="28"/>
          <w:szCs w:val="28"/>
        </w:rPr>
        <w:t xml:space="preserve"> to run. A program called an </w:t>
      </w:r>
      <w:hyperlink r:id="rId17">
        <w:r w:rsidRPr="00CD68AD">
          <w:rPr>
            <w:rStyle w:val="InternetLink"/>
            <w:rFonts w:ascii="Times New Roman" w:hAnsi="Times New Roman"/>
            <w:color w:val="auto"/>
            <w:sz w:val="28"/>
            <w:szCs w:val="28"/>
          </w:rPr>
          <w:t>interpreter</w:t>
        </w:r>
      </w:hyperlink>
      <w:r w:rsidRPr="00CD68AD">
        <w:rPr>
          <w:rFonts w:ascii="Times New Roman" w:hAnsi="Times New Roman"/>
          <w:sz w:val="28"/>
          <w:szCs w:val="28"/>
        </w:rPr>
        <w:t xml:space="preserve"> runs Python code on almost any kind of computer. This means that a programmer can change the code and quickly see the results. This also means Python is slower than a compiled language like </w:t>
      </w:r>
      <w:hyperlink r:id="rId18">
        <w:r w:rsidRPr="00CD68AD">
          <w:rPr>
            <w:rStyle w:val="InternetLink"/>
            <w:rFonts w:ascii="Times New Roman" w:hAnsi="Times New Roman"/>
            <w:color w:val="auto"/>
            <w:sz w:val="28"/>
            <w:szCs w:val="28"/>
          </w:rPr>
          <w:t>C</w:t>
        </w:r>
      </w:hyperlink>
      <w:r w:rsidRPr="00CD68AD">
        <w:rPr>
          <w:rFonts w:ascii="Times New Roman" w:hAnsi="Times New Roman"/>
          <w:sz w:val="28"/>
          <w:szCs w:val="28"/>
        </w:rPr>
        <w:t xml:space="preserve">, because it is not running </w:t>
      </w:r>
      <w:hyperlink r:id="rId19">
        <w:r w:rsidRPr="00CD68AD">
          <w:rPr>
            <w:rStyle w:val="InternetLink"/>
            <w:rFonts w:ascii="Times New Roman" w:hAnsi="Times New Roman"/>
            <w:color w:val="auto"/>
            <w:sz w:val="28"/>
            <w:szCs w:val="28"/>
          </w:rPr>
          <w:t>machine code</w:t>
        </w:r>
      </w:hyperlink>
      <w:r w:rsidRPr="00CD68AD">
        <w:rPr>
          <w:rFonts w:ascii="Times New Roman" w:hAnsi="Times New Roman"/>
          <w:sz w:val="28"/>
          <w:szCs w:val="28"/>
        </w:rPr>
        <w:t xml:space="preserve"> directly. </w:t>
      </w:r>
    </w:p>
    <w:p w14:paraId="17061348" w14:textId="77777777" w:rsidR="00F603BC" w:rsidRPr="00CD68AD" w:rsidRDefault="00C8746C" w:rsidP="00CD68AD">
      <w:pPr>
        <w:pStyle w:val="NormalWeb"/>
        <w:spacing w:before="104" w:after="104" w:line="360" w:lineRule="auto"/>
        <w:rPr>
          <w:rFonts w:ascii="Times New Roman" w:hAnsi="Times New Roman"/>
          <w:sz w:val="28"/>
          <w:szCs w:val="28"/>
        </w:rPr>
      </w:pPr>
      <w:r w:rsidRPr="00CD68AD">
        <w:rPr>
          <w:rFonts w:ascii="Times New Roman" w:hAnsi="Times New Roman"/>
          <w:sz w:val="28"/>
          <w:szCs w:val="28"/>
        </w:rPr>
        <w:t xml:space="preserve">Python is a good programming language for beginners. It is a high-level language, which means a programmer can focus on what to do instead of how to do it. Writing programs in Python takes less time than in some other languages. </w:t>
      </w:r>
    </w:p>
    <w:p w14:paraId="5F1E67A1" w14:textId="77777777" w:rsidR="00F603BC" w:rsidRPr="00CD68AD" w:rsidRDefault="00C8746C" w:rsidP="00CD68AD">
      <w:pPr>
        <w:pStyle w:val="NormalWeb"/>
        <w:spacing w:before="104" w:after="104" w:line="360" w:lineRule="auto"/>
        <w:rPr>
          <w:rFonts w:ascii="Times New Roman" w:hAnsi="Times New Roman"/>
          <w:sz w:val="28"/>
          <w:szCs w:val="28"/>
        </w:rPr>
      </w:pPr>
      <w:r w:rsidRPr="00CD68AD">
        <w:rPr>
          <w:rFonts w:ascii="Times New Roman" w:hAnsi="Times New Roman"/>
          <w:sz w:val="28"/>
          <w:szCs w:val="28"/>
        </w:rPr>
        <w:t xml:space="preserve">Python drew inspiration from other programming languages like C, </w:t>
      </w:r>
      <w:hyperlink r:id="rId20">
        <w:r w:rsidRPr="00CD68AD">
          <w:rPr>
            <w:rStyle w:val="InternetLink"/>
            <w:rFonts w:ascii="Times New Roman" w:hAnsi="Times New Roman"/>
            <w:color w:val="auto"/>
            <w:sz w:val="28"/>
            <w:szCs w:val="28"/>
          </w:rPr>
          <w:t>C++</w:t>
        </w:r>
      </w:hyperlink>
      <w:r w:rsidRPr="00CD68AD">
        <w:rPr>
          <w:rFonts w:ascii="Times New Roman" w:hAnsi="Times New Roman"/>
          <w:sz w:val="28"/>
          <w:szCs w:val="28"/>
        </w:rPr>
        <w:t xml:space="preserve">, </w:t>
      </w:r>
      <w:hyperlink r:id="rId21">
        <w:r w:rsidRPr="00CD68AD">
          <w:rPr>
            <w:rStyle w:val="InternetLink"/>
            <w:rFonts w:ascii="Times New Roman" w:hAnsi="Times New Roman"/>
            <w:color w:val="auto"/>
            <w:sz w:val="28"/>
            <w:szCs w:val="28"/>
          </w:rPr>
          <w:t>Java</w:t>
        </w:r>
      </w:hyperlink>
      <w:r w:rsidRPr="00CD68AD">
        <w:rPr>
          <w:rFonts w:ascii="Times New Roman" w:hAnsi="Times New Roman"/>
          <w:sz w:val="28"/>
          <w:szCs w:val="28"/>
        </w:rPr>
        <w:t xml:space="preserve">, </w:t>
      </w:r>
      <w:hyperlink r:id="rId22">
        <w:r w:rsidRPr="00CD68AD">
          <w:rPr>
            <w:rStyle w:val="InternetLink"/>
            <w:rFonts w:ascii="Times New Roman" w:hAnsi="Times New Roman"/>
            <w:color w:val="auto"/>
            <w:sz w:val="28"/>
            <w:szCs w:val="28"/>
          </w:rPr>
          <w:t>Perl</w:t>
        </w:r>
      </w:hyperlink>
      <w:r w:rsidRPr="00CD68AD">
        <w:rPr>
          <w:rFonts w:ascii="Times New Roman" w:hAnsi="Times New Roman"/>
          <w:sz w:val="28"/>
          <w:szCs w:val="28"/>
        </w:rPr>
        <w:t xml:space="preserve">, and </w:t>
      </w:r>
      <w:hyperlink r:id="rId23">
        <w:r w:rsidRPr="00CD68AD">
          <w:rPr>
            <w:rStyle w:val="InternetLink"/>
            <w:rFonts w:ascii="Times New Roman" w:hAnsi="Times New Roman"/>
            <w:color w:val="auto"/>
            <w:sz w:val="28"/>
            <w:szCs w:val="28"/>
          </w:rPr>
          <w:t>Lisp</w:t>
        </w:r>
      </w:hyperlink>
      <w:r w:rsidRPr="00CD68AD">
        <w:rPr>
          <w:rFonts w:ascii="Times New Roman" w:hAnsi="Times New Roman"/>
          <w:sz w:val="28"/>
          <w:szCs w:val="28"/>
        </w:rPr>
        <w:t xml:space="preserve">. </w:t>
      </w:r>
    </w:p>
    <w:p w14:paraId="2C7A675A" w14:textId="77777777" w:rsidR="00F603BC" w:rsidRPr="00CD68AD" w:rsidRDefault="00C8746C" w:rsidP="00CD68AD">
      <w:pPr>
        <w:pStyle w:val="NormalWeb"/>
        <w:spacing w:before="104" w:after="104" w:line="360" w:lineRule="auto"/>
        <w:rPr>
          <w:rFonts w:ascii="Times New Roman" w:hAnsi="Times New Roman"/>
          <w:color w:val="222222"/>
          <w:sz w:val="28"/>
          <w:szCs w:val="28"/>
        </w:rPr>
      </w:pPr>
      <w:r w:rsidRPr="00CD68AD">
        <w:rPr>
          <w:rFonts w:ascii="Times New Roman" w:hAnsi="Times New Roman"/>
          <w:sz w:val="28"/>
          <w:szCs w:val="28"/>
        </w:rPr>
        <w:t xml:space="preserve">Python has a very easy-to-read syntax. Some of Python's syntax comes from C, because that is the language that Python was written in. But Python uses whitespace to delimit code: spaces or tabs are used to organize code into groups. This is different from C. In C, there is a </w:t>
      </w:r>
      <w:hyperlink r:id="rId24">
        <w:r w:rsidRPr="00CD68AD">
          <w:rPr>
            <w:rStyle w:val="InternetLink"/>
            <w:rFonts w:ascii="Times New Roman" w:hAnsi="Times New Roman"/>
            <w:color w:val="auto"/>
            <w:sz w:val="28"/>
            <w:szCs w:val="28"/>
          </w:rPr>
          <w:t>semicolon</w:t>
        </w:r>
      </w:hyperlink>
      <w:r w:rsidRPr="00CD68AD">
        <w:rPr>
          <w:rFonts w:ascii="Times New Roman" w:hAnsi="Times New Roman"/>
          <w:sz w:val="28"/>
          <w:szCs w:val="28"/>
        </w:rPr>
        <w:t xml:space="preserve"> at the end of each line and curly braces ({}) are used to group code. Using whitespace to delimit code makes Python a very easy-to-read language. </w:t>
      </w:r>
    </w:p>
    <w:p w14:paraId="6EDBB5B1" w14:textId="77777777" w:rsidR="00F603BC" w:rsidRPr="00CD68AD" w:rsidRDefault="00F603BC" w:rsidP="003D000B">
      <w:pPr>
        <w:pStyle w:val="NormalWeb"/>
        <w:spacing w:before="104" w:after="104" w:line="360" w:lineRule="auto"/>
        <w:jc w:val="center"/>
        <w:rPr>
          <w:rFonts w:ascii="Times New Roman" w:hAnsi="Times New Roman"/>
          <w:color w:val="222222"/>
          <w:sz w:val="28"/>
          <w:szCs w:val="28"/>
        </w:rPr>
      </w:pPr>
    </w:p>
    <w:p w14:paraId="7DD64ADF" w14:textId="77777777" w:rsidR="00F603BC" w:rsidRPr="00CD68AD" w:rsidRDefault="00C8746C" w:rsidP="003D000B">
      <w:pPr>
        <w:pStyle w:val="NormalWeb"/>
        <w:spacing w:before="104" w:after="104" w:line="360" w:lineRule="auto"/>
        <w:jc w:val="center"/>
        <w:rPr>
          <w:rFonts w:ascii="Times New Roman" w:hAnsi="Times New Roman"/>
          <w:sz w:val="28"/>
          <w:szCs w:val="28"/>
        </w:rPr>
      </w:pPr>
      <w:r w:rsidRPr="00CD68AD">
        <w:rPr>
          <w:rFonts w:ascii="Times New Roman" w:hAnsi="Times New Roman"/>
          <w:b/>
          <w:color w:val="222222"/>
          <w:sz w:val="28"/>
          <w:szCs w:val="28"/>
        </w:rPr>
        <w:t xml:space="preserve">THE USE OF </w:t>
      </w:r>
      <w:proofErr w:type="gramStart"/>
      <w:r w:rsidRPr="00CD68AD">
        <w:rPr>
          <w:rFonts w:ascii="Times New Roman" w:hAnsi="Times New Roman"/>
          <w:b/>
          <w:color w:val="222222"/>
          <w:sz w:val="28"/>
          <w:szCs w:val="28"/>
        </w:rPr>
        <w:t>PYTHON?:</w:t>
      </w:r>
      <w:proofErr w:type="gramEnd"/>
      <w:r w:rsidRPr="00CD68AD">
        <w:rPr>
          <w:rFonts w:ascii="Times New Roman" w:hAnsi="Times New Roman"/>
          <w:b/>
          <w:color w:val="222222"/>
          <w:sz w:val="28"/>
          <w:szCs w:val="28"/>
        </w:rPr>
        <w:t>-</w:t>
      </w:r>
    </w:p>
    <w:p w14:paraId="21034BB8" w14:textId="77777777" w:rsidR="00F603BC" w:rsidRPr="00CD68AD" w:rsidRDefault="00C8746C" w:rsidP="00CD68AD">
      <w:pPr>
        <w:spacing w:before="104" w:after="104" w:line="360" w:lineRule="auto"/>
        <w:rPr>
          <w:rFonts w:ascii="Times New Roman" w:eastAsia="Times New Roman" w:hAnsi="Times New Roman" w:cs="Times New Roman"/>
          <w:sz w:val="28"/>
          <w:szCs w:val="28"/>
        </w:rPr>
      </w:pPr>
      <w:r w:rsidRPr="00CD68AD">
        <w:rPr>
          <w:rFonts w:ascii="Times New Roman" w:eastAsia="Times New Roman" w:hAnsi="Times New Roman" w:cs="Times New Roman"/>
          <w:sz w:val="28"/>
          <w:szCs w:val="28"/>
        </w:rPr>
        <w:t xml:space="preserve">Python is used by hundreds of thousands of programmers and is used in many places. Sometimes only Python code is used for a program, but most of the time it is used to do simple jobs while another programming language is used to do more complicated tasks. </w:t>
      </w:r>
    </w:p>
    <w:p w14:paraId="167C8B51" w14:textId="77777777" w:rsidR="00F603BC" w:rsidRPr="00CD68AD" w:rsidRDefault="00C8746C" w:rsidP="00CD68AD">
      <w:pPr>
        <w:spacing w:before="104" w:after="104" w:line="360" w:lineRule="auto"/>
        <w:rPr>
          <w:rFonts w:ascii="Times New Roman" w:hAnsi="Times New Roman" w:cs="Times New Roman"/>
          <w:sz w:val="28"/>
          <w:szCs w:val="28"/>
        </w:rPr>
      </w:pPr>
      <w:r w:rsidRPr="00CD68AD">
        <w:rPr>
          <w:rFonts w:ascii="Times New Roman" w:eastAsia="Times New Roman" w:hAnsi="Times New Roman" w:cs="Times New Roman"/>
          <w:sz w:val="28"/>
          <w:szCs w:val="28"/>
        </w:rPr>
        <w:t xml:space="preserve">Its </w:t>
      </w:r>
      <w:hyperlink r:id="rId25">
        <w:r w:rsidRPr="00CD68AD">
          <w:rPr>
            <w:rStyle w:val="ListLabel48"/>
            <w:rFonts w:ascii="Times New Roman" w:eastAsia="Times New Roman" w:hAnsi="Times New Roman" w:cs="Times New Roman"/>
            <w:sz w:val="28"/>
            <w:szCs w:val="28"/>
          </w:rPr>
          <w:t>standard library</w:t>
        </w:r>
      </w:hyperlink>
      <w:r w:rsidRPr="00CD68AD">
        <w:rPr>
          <w:rFonts w:ascii="Times New Roman" w:eastAsia="Times New Roman" w:hAnsi="Times New Roman" w:cs="Times New Roman"/>
          <w:sz w:val="28"/>
          <w:szCs w:val="28"/>
        </w:rPr>
        <w:t xml:space="preserve"> is made up of many functions that come with Python when it is installed. On the </w:t>
      </w:r>
      <w:hyperlink r:id="rId26">
        <w:r w:rsidRPr="00CD68AD">
          <w:rPr>
            <w:rStyle w:val="ListLabel48"/>
            <w:rFonts w:ascii="Times New Roman" w:eastAsia="Times New Roman" w:hAnsi="Times New Roman" w:cs="Times New Roman"/>
            <w:sz w:val="28"/>
            <w:szCs w:val="28"/>
          </w:rPr>
          <w:t>Internet</w:t>
        </w:r>
      </w:hyperlink>
      <w:r w:rsidRPr="00CD68AD">
        <w:rPr>
          <w:rFonts w:ascii="Times New Roman" w:eastAsia="Times New Roman" w:hAnsi="Times New Roman" w:cs="Times New Roman"/>
          <w:sz w:val="28"/>
          <w:szCs w:val="28"/>
        </w:rPr>
        <w:t xml:space="preserve"> there are many other </w:t>
      </w:r>
      <w:hyperlink r:id="rId27">
        <w:r w:rsidRPr="00CD68AD">
          <w:rPr>
            <w:rStyle w:val="ListLabel48"/>
            <w:rFonts w:ascii="Times New Roman" w:eastAsia="Times New Roman" w:hAnsi="Times New Roman" w:cs="Times New Roman"/>
            <w:sz w:val="28"/>
            <w:szCs w:val="28"/>
          </w:rPr>
          <w:t>libraries</w:t>
        </w:r>
      </w:hyperlink>
      <w:r w:rsidRPr="00CD68AD">
        <w:rPr>
          <w:rFonts w:ascii="Times New Roman" w:eastAsia="Times New Roman" w:hAnsi="Times New Roman" w:cs="Times New Roman"/>
          <w:sz w:val="28"/>
          <w:szCs w:val="28"/>
        </w:rPr>
        <w:t xml:space="preserve"> available that make it possible for the Python language to do more things. These libraries make it a powerful language; it can do many different things. </w:t>
      </w:r>
    </w:p>
    <w:p w14:paraId="42F9621D" w14:textId="77777777" w:rsidR="00F603BC" w:rsidRPr="00CD68AD" w:rsidRDefault="00C8746C" w:rsidP="00CD68AD">
      <w:pPr>
        <w:spacing w:before="104" w:after="104" w:line="360" w:lineRule="auto"/>
        <w:rPr>
          <w:rFonts w:ascii="Times New Roman" w:eastAsia="Times New Roman" w:hAnsi="Times New Roman" w:cs="Times New Roman"/>
          <w:sz w:val="28"/>
          <w:szCs w:val="28"/>
        </w:rPr>
      </w:pPr>
      <w:r w:rsidRPr="00CD68AD">
        <w:rPr>
          <w:rFonts w:ascii="Times New Roman" w:eastAsia="Times New Roman" w:hAnsi="Times New Roman" w:cs="Times New Roman"/>
          <w:sz w:val="28"/>
          <w:szCs w:val="28"/>
        </w:rPr>
        <w:t xml:space="preserve">Some things that Python is often used for are: </w:t>
      </w:r>
    </w:p>
    <w:p w14:paraId="7435DB82" w14:textId="77777777" w:rsidR="00F603BC" w:rsidRPr="00CD68AD" w:rsidRDefault="00C8746C" w:rsidP="00CD68AD">
      <w:pPr>
        <w:numPr>
          <w:ilvl w:val="0"/>
          <w:numId w:val="8"/>
        </w:numPr>
        <w:spacing w:before="280" w:after="21" w:line="360" w:lineRule="auto"/>
        <w:ind w:left="334"/>
        <w:rPr>
          <w:rFonts w:ascii="Times New Roman" w:eastAsia="Times New Roman" w:hAnsi="Times New Roman" w:cs="Times New Roman"/>
          <w:sz w:val="28"/>
          <w:szCs w:val="28"/>
        </w:rPr>
      </w:pPr>
      <w:r w:rsidRPr="00CD68AD">
        <w:rPr>
          <w:rFonts w:ascii="Times New Roman" w:eastAsia="Times New Roman" w:hAnsi="Times New Roman" w:cs="Times New Roman"/>
          <w:sz w:val="28"/>
          <w:szCs w:val="28"/>
        </w:rPr>
        <w:t>Web development</w:t>
      </w:r>
    </w:p>
    <w:p w14:paraId="5132F66C" w14:textId="77777777" w:rsidR="00F603BC" w:rsidRPr="00CD68AD" w:rsidRDefault="00000000" w:rsidP="00CD68AD">
      <w:pPr>
        <w:numPr>
          <w:ilvl w:val="0"/>
          <w:numId w:val="8"/>
        </w:numPr>
        <w:spacing w:after="21" w:line="360" w:lineRule="auto"/>
        <w:ind w:left="334"/>
        <w:rPr>
          <w:rFonts w:ascii="Times New Roman" w:hAnsi="Times New Roman" w:cs="Times New Roman"/>
          <w:sz w:val="28"/>
          <w:szCs w:val="28"/>
        </w:rPr>
      </w:pPr>
      <w:hyperlink r:id="rId28">
        <w:r w:rsidR="00C8746C" w:rsidRPr="00CD68AD">
          <w:rPr>
            <w:rStyle w:val="ListLabel48"/>
            <w:rFonts w:ascii="Times New Roman" w:eastAsia="Times New Roman" w:hAnsi="Times New Roman" w:cs="Times New Roman"/>
            <w:sz w:val="28"/>
            <w:szCs w:val="28"/>
          </w:rPr>
          <w:t>Game</w:t>
        </w:r>
      </w:hyperlink>
      <w:r w:rsidR="00C8746C" w:rsidRPr="00CD68AD">
        <w:rPr>
          <w:rFonts w:ascii="Times New Roman" w:eastAsia="Times New Roman" w:hAnsi="Times New Roman" w:cs="Times New Roman"/>
          <w:sz w:val="28"/>
          <w:szCs w:val="28"/>
        </w:rPr>
        <w:t xml:space="preserve"> programming</w:t>
      </w:r>
    </w:p>
    <w:p w14:paraId="2B24722A" w14:textId="77777777" w:rsidR="00F603BC" w:rsidRPr="00CD68AD" w:rsidRDefault="00C8746C" w:rsidP="00CD68AD">
      <w:pPr>
        <w:numPr>
          <w:ilvl w:val="0"/>
          <w:numId w:val="8"/>
        </w:numPr>
        <w:spacing w:after="21" w:line="360" w:lineRule="auto"/>
        <w:ind w:left="334"/>
        <w:rPr>
          <w:rFonts w:ascii="Times New Roman" w:hAnsi="Times New Roman" w:cs="Times New Roman"/>
          <w:sz w:val="28"/>
          <w:szCs w:val="28"/>
        </w:rPr>
      </w:pPr>
      <w:r w:rsidRPr="00CD68AD">
        <w:rPr>
          <w:rFonts w:ascii="Times New Roman" w:eastAsia="Times New Roman" w:hAnsi="Times New Roman" w:cs="Times New Roman"/>
          <w:sz w:val="28"/>
          <w:szCs w:val="28"/>
        </w:rPr>
        <w:t xml:space="preserve">Desktop </w:t>
      </w:r>
      <w:hyperlink r:id="rId29">
        <w:r w:rsidRPr="00CD68AD">
          <w:rPr>
            <w:rStyle w:val="ListLabel48"/>
            <w:rFonts w:ascii="Times New Roman" w:eastAsia="Times New Roman" w:hAnsi="Times New Roman" w:cs="Times New Roman"/>
            <w:sz w:val="28"/>
            <w:szCs w:val="28"/>
          </w:rPr>
          <w:t>GUIs</w:t>
        </w:r>
      </w:hyperlink>
    </w:p>
    <w:p w14:paraId="303C826F" w14:textId="77777777" w:rsidR="00F603BC" w:rsidRPr="00CD68AD" w:rsidRDefault="00C8746C" w:rsidP="00CD68AD">
      <w:pPr>
        <w:numPr>
          <w:ilvl w:val="0"/>
          <w:numId w:val="8"/>
        </w:numPr>
        <w:spacing w:after="21" w:line="360" w:lineRule="auto"/>
        <w:ind w:left="334"/>
        <w:rPr>
          <w:rFonts w:ascii="Times New Roman" w:eastAsia="Times New Roman" w:hAnsi="Times New Roman" w:cs="Times New Roman"/>
          <w:sz w:val="28"/>
          <w:szCs w:val="28"/>
        </w:rPr>
      </w:pPr>
      <w:r w:rsidRPr="00CD68AD">
        <w:rPr>
          <w:rFonts w:ascii="Times New Roman" w:eastAsia="Times New Roman" w:hAnsi="Times New Roman" w:cs="Times New Roman"/>
          <w:sz w:val="28"/>
          <w:szCs w:val="28"/>
        </w:rPr>
        <w:t>Scientific programming</w:t>
      </w:r>
    </w:p>
    <w:p w14:paraId="1C64B99D" w14:textId="77777777" w:rsidR="00F603BC" w:rsidRPr="00CD68AD" w:rsidRDefault="00C8746C" w:rsidP="003D000B">
      <w:pPr>
        <w:pStyle w:val="NormalWeb"/>
        <w:spacing w:before="104" w:after="104" w:line="360" w:lineRule="auto"/>
        <w:jc w:val="center"/>
        <w:rPr>
          <w:rFonts w:ascii="Times New Roman" w:hAnsi="Times New Roman"/>
          <w:b/>
          <w:sz w:val="28"/>
          <w:szCs w:val="28"/>
          <w:lang w:val="en-US"/>
        </w:rPr>
      </w:pPr>
      <w:r w:rsidRPr="00CD68AD">
        <w:rPr>
          <w:rFonts w:ascii="Times New Roman" w:hAnsi="Times New Roman"/>
          <w:b/>
          <w:sz w:val="28"/>
          <w:szCs w:val="28"/>
          <w:lang w:val="en-US"/>
        </w:rPr>
        <w:t>WI-FI</w:t>
      </w:r>
    </w:p>
    <w:p w14:paraId="5F3174FB" w14:textId="77777777" w:rsidR="00F603BC" w:rsidRDefault="00C8746C">
      <w:pPr>
        <w:pStyle w:val="NormalWeb"/>
        <w:spacing w:before="104" w:after="104" w:line="334" w:lineRule="atLeast"/>
        <w:rPr>
          <w:b/>
          <w:sz w:val="40"/>
          <w:szCs w:val="40"/>
          <w:lang w:val="en-US"/>
        </w:rPr>
      </w:pPr>
      <w:r>
        <w:rPr>
          <w:b/>
          <w:noProof/>
          <w:sz w:val="40"/>
          <w:szCs w:val="40"/>
        </w:rPr>
        <w:drawing>
          <wp:inline distT="0" distB="0" distL="114300" distR="114300" wp14:anchorId="28EADFFB" wp14:editId="559F699D">
            <wp:extent cx="5194300" cy="2710815"/>
            <wp:effectExtent l="0" t="0" r="6350" b="13335"/>
            <wp:docPr id="48" name="Picture 4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ifi"/>
                    <pic:cNvPicPr>
                      <a:picLocks noChangeAspect="1"/>
                    </pic:cNvPicPr>
                  </pic:nvPicPr>
                  <pic:blipFill>
                    <a:blip r:embed="rId30"/>
                    <a:stretch>
                      <a:fillRect/>
                    </a:stretch>
                  </pic:blipFill>
                  <pic:spPr>
                    <a:xfrm>
                      <a:off x="0" y="0"/>
                      <a:ext cx="5194300" cy="2710815"/>
                    </a:xfrm>
                    <a:prstGeom prst="rect">
                      <a:avLst/>
                    </a:prstGeom>
                  </pic:spPr>
                </pic:pic>
              </a:graphicData>
            </a:graphic>
          </wp:inline>
        </w:drawing>
      </w:r>
    </w:p>
    <w:p w14:paraId="07619CD3" w14:textId="77777777" w:rsidR="00F603BC" w:rsidRDefault="00F603BC">
      <w:pPr>
        <w:pStyle w:val="NormalWeb"/>
        <w:spacing w:before="104" w:after="104" w:line="334" w:lineRule="atLeast"/>
        <w:rPr>
          <w:b/>
          <w:sz w:val="40"/>
          <w:szCs w:val="40"/>
          <w:lang w:val="en-US"/>
        </w:rPr>
      </w:pPr>
    </w:p>
    <w:p w14:paraId="46CA03BF"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sz w:val="28"/>
          <w:szCs w:val="28"/>
        </w:rPr>
        <w:t xml:space="preserve">Wi-Fi is one of the most important technological developments of the modern age. It’s the wireless networking standard that helps us enjoy all the conveniences of modern media and connectivity at the tips of our fingers without astronomical cellular data </w:t>
      </w:r>
      <w:proofErr w:type="gramStart"/>
      <w:r w:rsidRPr="00CD68AD">
        <w:rPr>
          <w:rFonts w:ascii="Times New Roman" w:hAnsi="Times New Roman"/>
          <w:sz w:val="28"/>
          <w:szCs w:val="28"/>
        </w:rPr>
        <w:t>charges</w:t>
      </w:r>
      <w:r w:rsidRPr="00CD68AD">
        <w:rPr>
          <w:rFonts w:ascii="Times New Roman" w:hAnsi="Times New Roman"/>
          <w:sz w:val="28"/>
          <w:szCs w:val="28"/>
          <w:lang w:val="en-US"/>
        </w:rPr>
        <w:t>.</w:t>
      </w:r>
      <w:r w:rsidRPr="00CD68AD">
        <w:rPr>
          <w:rFonts w:ascii="Times New Roman" w:hAnsi="Times New Roman"/>
          <w:sz w:val="28"/>
          <w:szCs w:val="28"/>
        </w:rPr>
        <w:t>Wi</w:t>
      </w:r>
      <w:proofErr w:type="gramEnd"/>
      <w:r w:rsidRPr="00CD68AD">
        <w:rPr>
          <w:rFonts w:ascii="Times New Roman" w:hAnsi="Times New Roman"/>
          <w:sz w:val="28"/>
          <w:szCs w:val="28"/>
        </w:rPr>
        <w:t xml:space="preserve">-Fi is one of the most important technological developments of the modern age. It’s the wireless networking standard that helps us enjoy all the conveniences of modern media and connectivity at the tips of our fingers without astronomical cellular data charges. The term “Wi-Fi” is a marketing name, but it stands for “wireless fidelity.” </w:t>
      </w:r>
      <w:proofErr w:type="gramStart"/>
      <w:r w:rsidRPr="00CD68AD">
        <w:rPr>
          <w:rFonts w:ascii="Times New Roman" w:hAnsi="Times New Roman"/>
          <w:sz w:val="28"/>
          <w:szCs w:val="28"/>
        </w:rPr>
        <w:t>Similar to</w:t>
      </w:r>
      <w:proofErr w:type="gramEnd"/>
      <w:r w:rsidRPr="00CD68AD">
        <w:rPr>
          <w:rFonts w:ascii="Times New Roman" w:hAnsi="Times New Roman"/>
          <w:sz w:val="28"/>
          <w:szCs w:val="28"/>
        </w:rPr>
        <w:t xml:space="preserve"> other wireless connection types, like Bluetooth, it’s a radio transmission technology that’s built upon a set of standards to allow high-speed and secure communications between a wide variety of digital devices, access points, and hardware. It makes it possible for Wi-Fi capable devices to access the internet without the need for restrictive wires.</w:t>
      </w:r>
      <w:r w:rsidRPr="00CD68AD">
        <w:rPr>
          <w:rFonts w:ascii="Times New Roman" w:hAnsi="Times New Roman"/>
          <w:sz w:val="28"/>
          <w:szCs w:val="28"/>
          <w:lang w:val="en-US"/>
        </w:rPr>
        <w:t xml:space="preserve"> </w:t>
      </w:r>
      <w:r w:rsidRPr="00CD68AD">
        <w:rPr>
          <w:rFonts w:ascii="Times New Roman" w:hAnsi="Times New Roman"/>
          <w:sz w:val="28"/>
          <w:szCs w:val="28"/>
        </w:rPr>
        <w:t xml:space="preserve">It can operate over short and long distances, be locked down and secured, or open and free. It’s incredibly versatile and yet is easy enough to use that it’s found in the most popular of consumer devices. Wi-Fi is ubiquitous and exceedingly important for the way we operate our modern connected </w:t>
      </w:r>
      <w:proofErr w:type="spellStart"/>
      <w:proofErr w:type="gramStart"/>
      <w:r w:rsidRPr="00CD68AD">
        <w:rPr>
          <w:rFonts w:ascii="Times New Roman" w:hAnsi="Times New Roman"/>
          <w:sz w:val="28"/>
          <w:szCs w:val="28"/>
        </w:rPr>
        <w:t>world.Wi</w:t>
      </w:r>
      <w:proofErr w:type="spellEnd"/>
      <w:proofErr w:type="gramEnd"/>
      <w:r w:rsidRPr="00CD68AD">
        <w:rPr>
          <w:rFonts w:ascii="Times New Roman" w:hAnsi="Times New Roman"/>
          <w:sz w:val="28"/>
          <w:szCs w:val="28"/>
        </w:rPr>
        <w:t xml:space="preserve">-Fi devices are everywhere. Most routers offer Wi-Fi connectivity and almost any product with smart functions relies on it for a steady and strong connection to the internet. Almost all modern </w:t>
      </w:r>
      <w:proofErr w:type="gramStart"/>
      <w:r w:rsidRPr="00CD68AD">
        <w:rPr>
          <w:rFonts w:ascii="Times New Roman" w:hAnsi="Times New Roman"/>
          <w:sz w:val="28"/>
          <w:szCs w:val="28"/>
          <w:lang w:val="en-US"/>
        </w:rPr>
        <w:t>smart-phones</w:t>
      </w:r>
      <w:proofErr w:type="gramEnd"/>
      <w:r w:rsidRPr="00CD68AD">
        <w:rPr>
          <w:rFonts w:ascii="Times New Roman" w:hAnsi="Times New Roman"/>
          <w:sz w:val="28"/>
          <w:szCs w:val="28"/>
        </w:rPr>
        <w:t xml:space="preserve"> support it, as do tablets, laptops, and some desktops. It can be added to computers using USB dongles too.</w:t>
      </w:r>
      <w:r w:rsidRPr="00CD68AD">
        <w:rPr>
          <w:rFonts w:ascii="Times New Roman" w:hAnsi="Times New Roman"/>
          <w:sz w:val="28"/>
          <w:szCs w:val="28"/>
          <w:lang w:val="en-US"/>
        </w:rPr>
        <w:t xml:space="preserve"> </w:t>
      </w:r>
      <w:r w:rsidRPr="00CD68AD">
        <w:rPr>
          <w:rFonts w:ascii="Times New Roman" w:hAnsi="Times New Roman"/>
          <w:sz w:val="28"/>
          <w:szCs w:val="28"/>
        </w:rPr>
        <w:t xml:space="preserve">Smart TVs almost always come with support for Wi-Fi connectivity and many </w:t>
      </w:r>
      <w:proofErr w:type="gramStart"/>
      <w:r w:rsidRPr="00CD68AD">
        <w:rPr>
          <w:rFonts w:ascii="Times New Roman" w:hAnsi="Times New Roman"/>
          <w:sz w:val="28"/>
          <w:szCs w:val="28"/>
        </w:rPr>
        <w:t>internet</w:t>
      </w:r>
      <w:proofErr w:type="gramEnd"/>
      <w:r w:rsidRPr="00CD68AD">
        <w:rPr>
          <w:rFonts w:ascii="Times New Roman" w:hAnsi="Times New Roman"/>
          <w:sz w:val="28"/>
          <w:szCs w:val="28"/>
        </w:rPr>
        <w:t xml:space="preserve"> of things devices like smart fridges and cameras do too. There are also Wi-Fi printers, scanners, clocks, games consoles, digital radios and even cars.</w:t>
      </w:r>
      <w:r w:rsidRPr="00CD68AD">
        <w:rPr>
          <w:rFonts w:ascii="Times New Roman" w:hAnsi="Times New Roman"/>
          <w:sz w:val="28"/>
          <w:szCs w:val="28"/>
          <w:lang w:val="en-US"/>
        </w:rPr>
        <w:t xml:space="preserve"> </w:t>
      </w:r>
      <w:r w:rsidRPr="00CD68AD">
        <w:rPr>
          <w:rFonts w:ascii="Times New Roman" w:hAnsi="Times New Roman"/>
          <w:sz w:val="28"/>
          <w:szCs w:val="28"/>
        </w:rPr>
        <w:t xml:space="preserve">The use cases for Wi-Fi are near infinite when you consider the wide array of connected services that any device can take advantage of </w:t>
      </w:r>
      <w:proofErr w:type="gramStart"/>
      <w:r w:rsidRPr="00CD68AD">
        <w:rPr>
          <w:rFonts w:ascii="Times New Roman" w:hAnsi="Times New Roman"/>
          <w:sz w:val="28"/>
          <w:szCs w:val="28"/>
        </w:rPr>
        <w:t>it</w:t>
      </w:r>
      <w:proofErr w:type="gramEnd"/>
      <w:r w:rsidRPr="00CD68AD">
        <w:rPr>
          <w:rFonts w:ascii="Times New Roman" w:hAnsi="Times New Roman"/>
          <w:sz w:val="28"/>
          <w:szCs w:val="28"/>
        </w:rPr>
        <w:t xml:space="preserve"> they gain wireless access to the internet.</w:t>
      </w:r>
    </w:p>
    <w:p w14:paraId="4EFE9FF6" w14:textId="77777777" w:rsidR="00F603BC" w:rsidRPr="00CD68AD" w:rsidRDefault="00F603BC" w:rsidP="003D000B">
      <w:pPr>
        <w:pStyle w:val="NormalWeb"/>
        <w:spacing w:before="104" w:after="104" w:line="360" w:lineRule="auto"/>
        <w:jc w:val="center"/>
        <w:rPr>
          <w:b/>
          <w:sz w:val="28"/>
          <w:szCs w:val="28"/>
        </w:rPr>
      </w:pPr>
    </w:p>
    <w:p w14:paraId="194B7796" w14:textId="77777777" w:rsidR="00F603BC" w:rsidRPr="00CD68AD" w:rsidRDefault="00C8746C" w:rsidP="003D000B">
      <w:pPr>
        <w:pStyle w:val="NormalWeb"/>
        <w:spacing w:before="104" w:after="104" w:line="360" w:lineRule="auto"/>
        <w:jc w:val="center"/>
        <w:rPr>
          <w:rFonts w:ascii="Times New Roman" w:hAnsi="Times New Roman"/>
          <w:b/>
          <w:sz w:val="28"/>
          <w:szCs w:val="28"/>
        </w:rPr>
      </w:pPr>
      <w:r w:rsidRPr="00CD68AD">
        <w:rPr>
          <w:rFonts w:ascii="Times New Roman" w:hAnsi="Times New Roman"/>
          <w:b/>
          <w:sz w:val="28"/>
          <w:szCs w:val="28"/>
        </w:rPr>
        <w:t xml:space="preserve">RASPBERRY </w:t>
      </w:r>
      <w:proofErr w:type="gramStart"/>
      <w:r w:rsidRPr="00CD68AD">
        <w:rPr>
          <w:rFonts w:ascii="Times New Roman" w:hAnsi="Times New Roman"/>
          <w:b/>
          <w:sz w:val="28"/>
          <w:szCs w:val="28"/>
        </w:rPr>
        <w:t>PI:-</w:t>
      </w:r>
      <w:proofErr w:type="gramEnd"/>
    </w:p>
    <w:p w14:paraId="7F377973" w14:textId="77777777" w:rsidR="00F603BC" w:rsidRDefault="00C8746C">
      <w:pPr>
        <w:pStyle w:val="NormalWeb"/>
        <w:spacing w:before="104" w:after="104" w:line="334" w:lineRule="atLeast"/>
        <w:rPr>
          <w:b/>
          <w:sz w:val="40"/>
          <w:szCs w:val="40"/>
        </w:rPr>
      </w:pPr>
      <w:r>
        <w:rPr>
          <w:b/>
          <w:noProof/>
          <w:sz w:val="40"/>
          <w:szCs w:val="40"/>
        </w:rPr>
        <w:drawing>
          <wp:anchor distT="0" distB="0" distL="0" distR="0" simplePos="0" relativeHeight="251658240" behindDoc="0" locked="0" layoutInCell="1" allowOverlap="1" wp14:anchorId="5FA3862C" wp14:editId="1F5F3388">
            <wp:simplePos x="0" y="0"/>
            <wp:positionH relativeFrom="column">
              <wp:posOffset>-516890</wp:posOffset>
            </wp:positionH>
            <wp:positionV relativeFrom="paragraph">
              <wp:posOffset>635</wp:posOffset>
            </wp:positionV>
            <wp:extent cx="6769735" cy="4653280"/>
            <wp:effectExtent l="0" t="0" r="12065" b="13970"/>
            <wp:wrapSquare wrapText="largest"/>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31"/>
                    <a:stretch>
                      <a:fillRect/>
                    </a:stretch>
                  </pic:blipFill>
                  <pic:spPr>
                    <a:xfrm>
                      <a:off x="0" y="0"/>
                      <a:ext cx="6769735" cy="4653280"/>
                    </a:xfrm>
                    <a:prstGeom prst="rect">
                      <a:avLst/>
                    </a:prstGeom>
                  </pic:spPr>
                </pic:pic>
              </a:graphicData>
            </a:graphic>
          </wp:anchor>
        </w:drawing>
      </w:r>
    </w:p>
    <w:p w14:paraId="0E3B2751" w14:textId="77777777" w:rsidR="00F603BC" w:rsidRDefault="00F603BC" w:rsidP="00CD68AD">
      <w:pPr>
        <w:pStyle w:val="NormalWeb"/>
        <w:spacing w:before="104" w:after="104" w:line="360" w:lineRule="auto"/>
        <w:rPr>
          <w:b/>
          <w:sz w:val="40"/>
          <w:szCs w:val="40"/>
        </w:rPr>
      </w:pPr>
    </w:p>
    <w:p w14:paraId="0E600FB1" w14:textId="77777777" w:rsidR="00F603BC" w:rsidRDefault="00C8746C" w:rsidP="00CD68AD">
      <w:pPr>
        <w:spacing w:line="360" w:lineRule="auto"/>
        <w:rPr>
          <w:rFonts w:ascii="Times New Roman" w:hAnsi="Times New Roman" w:cs="Times New Roman"/>
          <w:sz w:val="28"/>
          <w:szCs w:val="28"/>
        </w:rPr>
      </w:pPr>
      <w:r>
        <w:rPr>
          <w:rFonts w:ascii="Times New Roman" w:hAnsi="Times New Roman" w:cs="Times New Roman"/>
          <w:sz w:val="28"/>
          <w:szCs w:val="28"/>
        </w:rPr>
        <w:t xml:space="preserve">The Raspberry Pi is a series of small </w:t>
      </w:r>
      <w:hyperlink r:id="rId32">
        <w:r>
          <w:rPr>
            <w:rFonts w:ascii="Times New Roman" w:hAnsi="Times New Roman" w:cs="Times New Roman"/>
            <w:sz w:val="28"/>
            <w:szCs w:val="28"/>
          </w:rPr>
          <w:t>single-board computers</w:t>
        </w:r>
      </w:hyperlink>
      <w:r>
        <w:rPr>
          <w:rFonts w:ascii="Times New Roman" w:hAnsi="Times New Roman" w:cs="Times New Roman"/>
          <w:sz w:val="28"/>
          <w:szCs w:val="28"/>
        </w:rPr>
        <w:t xml:space="preserve"> developed in the </w:t>
      </w:r>
      <w:hyperlink r:id="rId33">
        <w:r>
          <w:rPr>
            <w:rFonts w:ascii="Times New Roman" w:hAnsi="Times New Roman" w:cs="Times New Roman"/>
            <w:sz w:val="28"/>
            <w:szCs w:val="28"/>
          </w:rPr>
          <w:t>United Kingdom</w:t>
        </w:r>
      </w:hyperlink>
      <w:r>
        <w:rPr>
          <w:rFonts w:ascii="Times New Roman" w:hAnsi="Times New Roman" w:cs="Times New Roman"/>
          <w:sz w:val="28"/>
          <w:szCs w:val="28"/>
        </w:rPr>
        <w:t xml:space="preserve"> by the </w:t>
      </w:r>
      <w:hyperlink r:id="rId34">
        <w:r>
          <w:rPr>
            <w:rFonts w:ascii="Times New Roman" w:hAnsi="Times New Roman" w:cs="Times New Roman"/>
            <w:sz w:val="28"/>
            <w:szCs w:val="28"/>
          </w:rPr>
          <w:t>Raspberry Pi Foundation</w:t>
        </w:r>
      </w:hyperlink>
      <w:r>
        <w:rPr>
          <w:rFonts w:ascii="Times New Roman" w:hAnsi="Times New Roman" w:cs="Times New Roman"/>
          <w:sz w:val="28"/>
          <w:szCs w:val="28"/>
        </w:rPr>
        <w:t xml:space="preserve"> to promote the teaching of basic </w:t>
      </w:r>
      <w:hyperlink r:id="rId35">
        <w:r>
          <w:rPr>
            <w:rFonts w:ascii="Times New Roman" w:hAnsi="Times New Roman" w:cs="Times New Roman"/>
            <w:sz w:val="28"/>
            <w:szCs w:val="28"/>
          </w:rPr>
          <w:t>computer science</w:t>
        </w:r>
      </w:hyperlink>
      <w:r>
        <w:rPr>
          <w:rFonts w:ascii="Times New Roman" w:hAnsi="Times New Roman" w:cs="Times New Roman"/>
          <w:sz w:val="28"/>
          <w:szCs w:val="28"/>
        </w:rPr>
        <w:t xml:space="preserve"> in schools and in </w:t>
      </w:r>
      <w:hyperlink r:id="rId36">
        <w:r>
          <w:rPr>
            <w:rFonts w:ascii="Times New Roman" w:hAnsi="Times New Roman" w:cs="Times New Roman"/>
            <w:sz w:val="28"/>
            <w:szCs w:val="28"/>
          </w:rPr>
          <w:t>developing countries</w:t>
        </w:r>
      </w:hyperlink>
      <w:r>
        <w:rPr>
          <w:rFonts w:ascii="Times New Roman" w:hAnsi="Times New Roman" w:cs="Times New Roman"/>
          <w:sz w:val="28"/>
          <w:szCs w:val="28"/>
        </w:rPr>
        <w:t>. The original model became far more popular than anticipated,</w:t>
      </w:r>
      <w:hyperlink r:id="rId37">
        <w:r>
          <w:rPr>
            <w:rFonts w:ascii="Times New Roman" w:hAnsi="Times New Roman" w:cs="Times New Roman"/>
            <w:sz w:val="28"/>
            <w:szCs w:val="28"/>
          </w:rPr>
          <w:t>[8]</w:t>
        </w:r>
      </w:hyperlink>
      <w:r>
        <w:rPr>
          <w:rFonts w:ascii="Times New Roman" w:hAnsi="Times New Roman" w:cs="Times New Roman"/>
          <w:sz w:val="28"/>
          <w:szCs w:val="28"/>
        </w:rPr>
        <w:t xml:space="preserve"> selling outside its </w:t>
      </w:r>
      <w:hyperlink r:id="rId38">
        <w:r>
          <w:rPr>
            <w:rFonts w:ascii="Times New Roman" w:hAnsi="Times New Roman" w:cs="Times New Roman"/>
            <w:sz w:val="28"/>
            <w:szCs w:val="28"/>
          </w:rPr>
          <w:t>target market</w:t>
        </w:r>
      </w:hyperlink>
      <w:r>
        <w:rPr>
          <w:rFonts w:ascii="Times New Roman" w:hAnsi="Times New Roman" w:cs="Times New Roman"/>
          <w:sz w:val="28"/>
          <w:szCs w:val="28"/>
        </w:rPr>
        <w:t xml:space="preserve"> for uses such as </w:t>
      </w:r>
      <w:hyperlink r:id="rId39">
        <w:r>
          <w:rPr>
            <w:rFonts w:ascii="Times New Roman" w:hAnsi="Times New Roman" w:cs="Times New Roman"/>
            <w:sz w:val="28"/>
            <w:szCs w:val="28"/>
          </w:rPr>
          <w:t>robotics</w:t>
        </w:r>
      </w:hyperlink>
      <w:r>
        <w:rPr>
          <w:rFonts w:ascii="Times New Roman" w:hAnsi="Times New Roman" w:cs="Times New Roman"/>
          <w:sz w:val="28"/>
          <w:szCs w:val="28"/>
        </w:rPr>
        <w:t xml:space="preserve">. It does not include peripherals (such as </w:t>
      </w:r>
      <w:hyperlink r:id="rId40">
        <w:r>
          <w:rPr>
            <w:rFonts w:ascii="Times New Roman" w:hAnsi="Times New Roman" w:cs="Times New Roman"/>
            <w:sz w:val="28"/>
            <w:szCs w:val="28"/>
          </w:rPr>
          <w:t>keyboards</w:t>
        </w:r>
      </w:hyperlink>
      <w:r>
        <w:rPr>
          <w:rFonts w:ascii="Times New Roman" w:hAnsi="Times New Roman" w:cs="Times New Roman"/>
          <w:sz w:val="28"/>
          <w:szCs w:val="28"/>
        </w:rPr>
        <w:t xml:space="preserve"> and </w:t>
      </w:r>
      <w:hyperlink r:id="rId41">
        <w:r>
          <w:rPr>
            <w:rFonts w:ascii="Times New Roman" w:hAnsi="Times New Roman" w:cs="Times New Roman"/>
            <w:sz w:val="28"/>
            <w:szCs w:val="28"/>
          </w:rPr>
          <w:t>mice</w:t>
        </w:r>
      </w:hyperlink>
      <w:r>
        <w:rPr>
          <w:rFonts w:ascii="Times New Roman" w:hAnsi="Times New Roman" w:cs="Times New Roman"/>
          <w:sz w:val="28"/>
          <w:szCs w:val="28"/>
        </w:rPr>
        <w:t xml:space="preserve">) and </w:t>
      </w:r>
      <w:hyperlink r:id="rId42">
        <w:r>
          <w:rPr>
            <w:rFonts w:ascii="Times New Roman" w:hAnsi="Times New Roman" w:cs="Times New Roman"/>
            <w:sz w:val="28"/>
            <w:szCs w:val="28"/>
          </w:rPr>
          <w:t>cases</w:t>
        </w:r>
      </w:hyperlink>
      <w:r>
        <w:rPr>
          <w:rFonts w:ascii="Times New Roman" w:hAnsi="Times New Roman" w:cs="Times New Roman"/>
          <w:sz w:val="28"/>
          <w:szCs w:val="28"/>
        </w:rPr>
        <w:t>. However, some accessories have been included in several official and unofficial bundles.</w:t>
      </w:r>
    </w:p>
    <w:p w14:paraId="1646B4CC" w14:textId="77777777" w:rsidR="00F603BC" w:rsidRDefault="00C8746C" w:rsidP="00CD68AD">
      <w:pPr>
        <w:spacing w:line="360" w:lineRule="auto"/>
        <w:rPr>
          <w:rFonts w:ascii="Times New Roman" w:hAnsi="Times New Roman"/>
          <w:color w:val="000000"/>
          <w:sz w:val="32"/>
          <w:szCs w:val="32"/>
        </w:rPr>
      </w:pPr>
      <w:r>
        <w:rPr>
          <w:rFonts w:ascii="Times New Roman" w:hAnsi="Times New Roman" w:cs="Times New Roman"/>
          <w:sz w:val="28"/>
          <w:szCs w:val="28"/>
        </w:rPr>
        <w:t xml:space="preserve">The organisation behind the Raspberry Pi consists of two arms. The first two models were developed by the </w:t>
      </w:r>
      <w:hyperlink r:id="rId43">
        <w:r>
          <w:rPr>
            <w:rFonts w:ascii="Times New Roman" w:hAnsi="Times New Roman" w:cs="Times New Roman"/>
            <w:sz w:val="28"/>
            <w:szCs w:val="28"/>
          </w:rPr>
          <w:t>Raspberry Pi Foundation</w:t>
        </w:r>
      </w:hyperlink>
      <w:r>
        <w:rPr>
          <w:rFonts w:ascii="Times New Roman" w:hAnsi="Times New Roman" w:cs="Times New Roman"/>
          <w:sz w:val="28"/>
          <w:szCs w:val="28"/>
        </w:rPr>
        <w:t xml:space="preserve">. After the Pi Model B was released, the Foundation set up Raspberry Pi Trading, with </w:t>
      </w:r>
      <w:hyperlink r:id="rId44">
        <w:proofErr w:type="spellStart"/>
        <w:r>
          <w:rPr>
            <w:rFonts w:ascii="Times New Roman" w:hAnsi="Times New Roman" w:cs="Times New Roman"/>
            <w:sz w:val="28"/>
            <w:szCs w:val="28"/>
          </w:rPr>
          <w:t>Eben</w:t>
        </w:r>
        <w:proofErr w:type="spellEnd"/>
        <w:r>
          <w:rPr>
            <w:rFonts w:ascii="Times New Roman" w:hAnsi="Times New Roman" w:cs="Times New Roman"/>
            <w:sz w:val="28"/>
            <w:szCs w:val="28"/>
          </w:rPr>
          <w:t xml:space="preserve"> Upton</w:t>
        </w:r>
      </w:hyperlink>
      <w:r>
        <w:rPr>
          <w:rFonts w:ascii="Times New Roman" w:hAnsi="Times New Roman" w:cs="Times New Roman"/>
          <w:sz w:val="28"/>
          <w:szCs w:val="28"/>
        </w:rPr>
        <w:t xml:space="preserve"> as CEO, to develop the third model, the B+. Raspberry Pi Trading is responsible for developing the technology while the Foundation is an educational charity to promote the teaching of basic computer science in schools and in developing countries.</w:t>
      </w:r>
      <w:bookmarkStart w:id="1" w:name="Hardware"/>
      <w:bookmarkEnd w:id="1"/>
      <w:r w:rsidR="00CD68AD">
        <w:rPr>
          <w:rFonts w:ascii="Times New Roman" w:hAnsi="Times New Roman" w:cs="Times New Roman"/>
          <w:sz w:val="28"/>
          <w:szCs w:val="28"/>
        </w:rPr>
        <w:t xml:space="preserve"> </w:t>
      </w:r>
      <w:r>
        <w:rPr>
          <w:rFonts w:ascii="Times New Roman" w:hAnsi="Times New Roman" w:cs="Times New Roman"/>
          <w:sz w:val="28"/>
          <w:szCs w:val="28"/>
        </w:rPr>
        <w:t xml:space="preserve">The Raspberry Pi hardware has evolved through several versions that feature variations in memory capacity and peripheral-device support. This block diagram describes Model B and B+; Model A, A+, and the Pi Zero are similar, but lack the Ethernet and USB hub components. The Ethernet adapter is internally connected to an additional USB port. In Model A, A+, and the Pi Zero, the USB port is connected directly to the system on a chip (SoC). On the Pi 1 Model B+ and later models the USB/Ethernet chip contains a five-port USB hub, of which four ports are available, while the Pi 1 Model B only provides two. On the Pi Zero, the USB port is also connected directly to the SoC, but it uses a </w:t>
      </w:r>
      <w:proofErr w:type="gramStart"/>
      <w:r>
        <w:rPr>
          <w:rFonts w:ascii="Times New Roman" w:hAnsi="Times New Roman" w:cs="Times New Roman"/>
          <w:sz w:val="28"/>
          <w:szCs w:val="28"/>
        </w:rPr>
        <w:t>micro USB</w:t>
      </w:r>
      <w:proofErr w:type="gramEnd"/>
      <w:r>
        <w:rPr>
          <w:rFonts w:ascii="Times New Roman" w:hAnsi="Times New Roman" w:cs="Times New Roman"/>
          <w:sz w:val="28"/>
          <w:szCs w:val="28"/>
        </w:rPr>
        <w:t xml:space="preserve"> (OTG) port.</w:t>
      </w:r>
      <w:r w:rsidR="00CD68AD">
        <w:rPr>
          <w:rFonts w:ascii="Times New Roman" w:hAnsi="Times New Roman" w:cs="Times New Roman"/>
          <w:sz w:val="28"/>
          <w:szCs w:val="28"/>
        </w:rPr>
        <w:t xml:space="preserve"> </w:t>
      </w:r>
      <w:r>
        <w:rPr>
          <w:rFonts w:ascii="Times New Roman" w:hAnsi="Times New Roman" w:cs="Times New Roman"/>
          <w:sz w:val="28"/>
          <w:szCs w:val="28"/>
        </w:rPr>
        <w:t>The Raspberry Pi 3, with a quad-core ARM Cortex-A53 processor, is described as having ten times the performance of a Raspberry Pi 1. This was suggested to be highly dependent upon task threading and instruction set use. Benchmarks showed the Raspberry Pi 3 to be approximately 80% faster than the Raspberry Pi 2 in parallelised tasks.</w:t>
      </w:r>
    </w:p>
    <w:p w14:paraId="3192B221" w14:textId="77777777" w:rsidR="007E251F" w:rsidRDefault="007E251F" w:rsidP="003D000B">
      <w:pPr>
        <w:pStyle w:val="NormalWeb"/>
        <w:spacing w:before="104" w:after="104" w:line="360" w:lineRule="auto"/>
        <w:jc w:val="center"/>
        <w:rPr>
          <w:rFonts w:ascii="Times New Roman" w:hAnsi="Times New Roman"/>
          <w:b/>
          <w:bCs/>
          <w:sz w:val="28"/>
          <w:szCs w:val="28"/>
        </w:rPr>
      </w:pPr>
    </w:p>
    <w:p w14:paraId="63C8626B" w14:textId="77777777" w:rsidR="00F603BC" w:rsidRPr="00CD68AD" w:rsidRDefault="00C8746C" w:rsidP="003D000B">
      <w:pPr>
        <w:pStyle w:val="NormalWeb"/>
        <w:spacing w:before="104" w:after="104" w:line="360" w:lineRule="auto"/>
        <w:jc w:val="center"/>
        <w:rPr>
          <w:rFonts w:ascii="Times New Roman" w:hAnsi="Times New Roman"/>
          <w:b/>
          <w:bCs/>
          <w:sz w:val="28"/>
          <w:szCs w:val="28"/>
        </w:rPr>
      </w:pPr>
      <w:r w:rsidRPr="00CD68AD">
        <w:rPr>
          <w:rFonts w:ascii="Times New Roman" w:hAnsi="Times New Roman"/>
          <w:b/>
          <w:bCs/>
          <w:sz w:val="28"/>
          <w:szCs w:val="28"/>
        </w:rPr>
        <w:t>SERVO MOTOR?</w:t>
      </w:r>
    </w:p>
    <w:p w14:paraId="1974992F" w14:textId="77777777" w:rsidR="00F603BC" w:rsidRDefault="00C8746C">
      <w:pPr>
        <w:pStyle w:val="NormalWeb"/>
        <w:spacing w:before="104" w:after="104" w:line="334" w:lineRule="atLeast"/>
        <w:rPr>
          <w:b/>
          <w:bCs/>
          <w:sz w:val="40"/>
          <w:szCs w:val="40"/>
          <w:lang w:val="en-US"/>
        </w:rPr>
      </w:pPr>
      <w:r>
        <w:rPr>
          <w:b/>
          <w:bCs/>
          <w:noProof/>
          <w:sz w:val="40"/>
          <w:szCs w:val="40"/>
        </w:rPr>
        <w:drawing>
          <wp:inline distT="0" distB="0" distL="114300" distR="114300" wp14:anchorId="2248B150" wp14:editId="59C719C9">
            <wp:extent cx="5981065" cy="3695065"/>
            <wp:effectExtent l="0" t="0" r="635" b="635"/>
            <wp:docPr id="26" name="Picture 26" descr="srvm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rvmtr"/>
                    <pic:cNvPicPr>
                      <a:picLocks noChangeAspect="1"/>
                    </pic:cNvPicPr>
                  </pic:nvPicPr>
                  <pic:blipFill>
                    <a:blip r:embed="rId45"/>
                    <a:stretch>
                      <a:fillRect/>
                    </a:stretch>
                  </pic:blipFill>
                  <pic:spPr>
                    <a:xfrm>
                      <a:off x="0" y="0"/>
                      <a:ext cx="5981065" cy="3695065"/>
                    </a:xfrm>
                    <a:prstGeom prst="rect">
                      <a:avLst/>
                    </a:prstGeom>
                  </pic:spPr>
                </pic:pic>
              </a:graphicData>
            </a:graphic>
          </wp:inline>
        </w:drawing>
      </w:r>
    </w:p>
    <w:p w14:paraId="292572A6" w14:textId="77777777" w:rsidR="00F603BC" w:rsidRDefault="00C8746C" w:rsidP="00CD68AD">
      <w:pPr>
        <w:pStyle w:val="NormalWeb"/>
        <w:spacing w:line="360" w:lineRule="auto"/>
        <w:rPr>
          <w:rFonts w:ascii="Times New Roman" w:hAnsi="Times New Roman"/>
          <w:sz w:val="28"/>
          <w:szCs w:val="28"/>
        </w:rPr>
      </w:pPr>
      <w:r>
        <w:rPr>
          <w:rFonts w:ascii="Times New Roman" w:hAnsi="Times New Roman"/>
          <w:sz w:val="28"/>
          <w:szCs w:val="28"/>
        </w:rPr>
        <w:t xml:space="preserve">A servomotor is a rotary actuator or a linear actuator that allows for precise control of angular or linear position, </w:t>
      </w:r>
      <w:proofErr w:type="gramStart"/>
      <w:r>
        <w:rPr>
          <w:rFonts w:ascii="Times New Roman" w:hAnsi="Times New Roman"/>
          <w:sz w:val="28"/>
          <w:szCs w:val="28"/>
        </w:rPr>
        <w:t>velocity</w:t>
      </w:r>
      <w:proofErr w:type="gramEnd"/>
      <w:r>
        <w:rPr>
          <w:rFonts w:ascii="Times New Roman" w:hAnsi="Times New Roman"/>
          <w:sz w:val="28"/>
          <w:szCs w:val="28"/>
        </w:rPr>
        <w:t xml:space="preserve"> and acceleration. It consists of a suitable motor coupled to a sensor for position feedback. It also requires a relatively sophisticated controller, often a dedicated module designed specifically for use with servomotors.</w:t>
      </w:r>
    </w:p>
    <w:p w14:paraId="1CAC043A" w14:textId="77777777" w:rsidR="00F603BC" w:rsidRDefault="00C8746C" w:rsidP="00CD68AD">
      <w:pPr>
        <w:pStyle w:val="NormalWeb"/>
        <w:spacing w:line="360" w:lineRule="auto"/>
        <w:rPr>
          <w:rFonts w:ascii="Times New Roman" w:hAnsi="Times New Roman"/>
          <w:sz w:val="28"/>
          <w:szCs w:val="28"/>
        </w:rPr>
      </w:pPr>
      <w:r>
        <w:rPr>
          <w:rFonts w:ascii="Times New Roman" w:hAnsi="Times New Roman"/>
          <w:sz w:val="28"/>
          <w:szCs w:val="28"/>
        </w:rPr>
        <w:t>Servomotors are not a specific class of motor although the term servomotor is often used to refer to a motor suitable for use in a closed-loop control system.</w:t>
      </w:r>
    </w:p>
    <w:p w14:paraId="0E2AE836" w14:textId="77777777" w:rsidR="00F603BC" w:rsidRDefault="00C8746C" w:rsidP="00CD68AD">
      <w:pPr>
        <w:pStyle w:val="NormalWeb"/>
        <w:spacing w:line="360" w:lineRule="auto"/>
        <w:rPr>
          <w:rFonts w:ascii="Times New Roman" w:hAnsi="Times New Roman"/>
          <w:sz w:val="28"/>
          <w:szCs w:val="28"/>
        </w:rPr>
      </w:pPr>
      <w:r>
        <w:rPr>
          <w:rFonts w:ascii="Times New Roman" w:hAnsi="Times New Roman"/>
          <w:sz w:val="28"/>
          <w:szCs w:val="28"/>
        </w:rPr>
        <w:t xml:space="preserve">servomotor is a closed-loop servo mechanism that uses position feedback to control its motion and final position. The input to its control is a signal (either analogue or digital) representing the position commanded for the output shaft. </w:t>
      </w:r>
    </w:p>
    <w:p w14:paraId="1F1B0981" w14:textId="77777777" w:rsidR="00F603BC" w:rsidRDefault="00F603BC">
      <w:pPr>
        <w:pStyle w:val="NormalWeb"/>
        <w:rPr>
          <w:rFonts w:ascii="Times New Roman" w:hAnsi="Times New Roman"/>
          <w:sz w:val="28"/>
          <w:szCs w:val="28"/>
        </w:rPr>
      </w:pPr>
    </w:p>
    <w:p w14:paraId="6B4861F1" w14:textId="77777777" w:rsidR="00F603BC" w:rsidRDefault="00F603BC">
      <w:pPr>
        <w:pStyle w:val="NormalWeb"/>
        <w:rPr>
          <w:rFonts w:ascii="Times New Roman" w:hAnsi="Times New Roman"/>
          <w:sz w:val="28"/>
          <w:szCs w:val="28"/>
        </w:rPr>
      </w:pPr>
    </w:p>
    <w:p w14:paraId="52E250B6" w14:textId="77777777" w:rsidR="00F603BC" w:rsidRDefault="00F603BC">
      <w:pPr>
        <w:pStyle w:val="NormalWeb"/>
        <w:rPr>
          <w:rFonts w:ascii="Times New Roman" w:hAnsi="Times New Roman"/>
          <w:sz w:val="28"/>
          <w:szCs w:val="28"/>
        </w:rPr>
      </w:pPr>
    </w:p>
    <w:p w14:paraId="4F3F4130" w14:textId="77777777" w:rsidR="00F603BC" w:rsidRDefault="00F603BC">
      <w:pPr>
        <w:pStyle w:val="NormalWeb"/>
        <w:rPr>
          <w:rFonts w:ascii="Times New Roman" w:hAnsi="Times New Roman"/>
          <w:sz w:val="28"/>
          <w:szCs w:val="28"/>
        </w:rPr>
      </w:pPr>
    </w:p>
    <w:p w14:paraId="48B4BDEE" w14:textId="77777777" w:rsidR="00CD68AD" w:rsidRDefault="00CD68AD">
      <w:pPr>
        <w:pStyle w:val="NormalWeb"/>
        <w:rPr>
          <w:szCs w:val="28"/>
        </w:rPr>
      </w:pPr>
    </w:p>
    <w:p w14:paraId="58E73817" w14:textId="77777777" w:rsidR="00F603BC" w:rsidRPr="00CD68AD" w:rsidRDefault="00C8746C" w:rsidP="003D000B">
      <w:pPr>
        <w:pStyle w:val="NormalWeb"/>
        <w:spacing w:before="104" w:after="104" w:line="360" w:lineRule="auto"/>
        <w:jc w:val="center"/>
        <w:rPr>
          <w:rFonts w:ascii="Times New Roman" w:hAnsi="Times New Roman"/>
          <w:b/>
          <w:sz w:val="28"/>
          <w:szCs w:val="28"/>
        </w:rPr>
      </w:pPr>
      <w:r w:rsidRPr="00CD68AD">
        <w:rPr>
          <w:rFonts w:ascii="Times New Roman" w:hAnsi="Times New Roman"/>
          <w:b/>
          <w:sz w:val="28"/>
          <w:szCs w:val="28"/>
        </w:rPr>
        <w:t xml:space="preserve">OPERATING </w:t>
      </w:r>
      <w:proofErr w:type="gramStart"/>
      <w:r w:rsidRPr="00CD68AD">
        <w:rPr>
          <w:rFonts w:ascii="Times New Roman" w:hAnsi="Times New Roman"/>
          <w:b/>
          <w:sz w:val="28"/>
          <w:szCs w:val="28"/>
        </w:rPr>
        <w:t>SYSTEM:-</w:t>
      </w:r>
      <w:proofErr w:type="gramEnd"/>
    </w:p>
    <w:p w14:paraId="395FA206" w14:textId="77777777" w:rsidR="00F603BC" w:rsidRPr="00CD68AD" w:rsidRDefault="00C8746C" w:rsidP="00CD68AD">
      <w:pPr>
        <w:pStyle w:val="NormalWeb"/>
        <w:spacing w:before="104" w:after="104" w:line="360" w:lineRule="auto"/>
        <w:rPr>
          <w:rFonts w:ascii="Times New Roman" w:hAnsi="Times New Roman"/>
          <w:sz w:val="28"/>
          <w:szCs w:val="28"/>
        </w:rPr>
      </w:pPr>
      <w:r w:rsidRPr="00CD68AD">
        <w:rPr>
          <w:rFonts w:ascii="Times New Roman" w:hAnsi="Times New Roman"/>
          <w:sz w:val="28"/>
          <w:szCs w:val="28"/>
        </w:rPr>
        <w:t xml:space="preserve">The Raspberry Pi Foundation provides </w:t>
      </w:r>
      <w:hyperlink r:id="rId46">
        <w:r w:rsidRPr="00CD68AD">
          <w:rPr>
            <w:rStyle w:val="InternetLink"/>
            <w:rFonts w:ascii="Times New Roman" w:hAnsi="Times New Roman"/>
            <w:color w:val="auto"/>
            <w:sz w:val="28"/>
            <w:szCs w:val="28"/>
            <w:u w:val="none"/>
          </w:rPr>
          <w:t>Raspbian</w:t>
        </w:r>
      </w:hyperlink>
      <w:r w:rsidRPr="00CD68AD">
        <w:rPr>
          <w:rFonts w:ascii="Times New Roman" w:hAnsi="Times New Roman"/>
          <w:sz w:val="28"/>
          <w:szCs w:val="28"/>
        </w:rPr>
        <w:t xml:space="preserve">, a Debian-based </w:t>
      </w:r>
      <w:hyperlink r:id="rId47">
        <w:r w:rsidRPr="00CD68AD">
          <w:rPr>
            <w:rStyle w:val="InternetLink"/>
            <w:rFonts w:ascii="Times New Roman" w:hAnsi="Times New Roman"/>
            <w:color w:val="auto"/>
            <w:sz w:val="28"/>
            <w:szCs w:val="28"/>
            <w:u w:val="none"/>
          </w:rPr>
          <w:t>Linux distribution</w:t>
        </w:r>
      </w:hyperlink>
      <w:r w:rsidRPr="00CD68AD">
        <w:rPr>
          <w:rFonts w:ascii="Times New Roman" w:hAnsi="Times New Roman"/>
          <w:sz w:val="28"/>
          <w:szCs w:val="28"/>
        </w:rPr>
        <w:t xml:space="preserve"> for download, as well as third-party </w:t>
      </w:r>
      <w:hyperlink r:id="rId48">
        <w:r w:rsidRPr="00CD68AD">
          <w:rPr>
            <w:rStyle w:val="InternetLink"/>
            <w:rFonts w:ascii="Times New Roman" w:hAnsi="Times New Roman"/>
            <w:color w:val="auto"/>
            <w:sz w:val="28"/>
            <w:szCs w:val="28"/>
            <w:u w:val="none"/>
          </w:rPr>
          <w:t>Ubuntu</w:t>
        </w:r>
      </w:hyperlink>
      <w:r w:rsidRPr="00CD68AD">
        <w:rPr>
          <w:rFonts w:ascii="Times New Roman" w:hAnsi="Times New Roman"/>
          <w:sz w:val="28"/>
          <w:szCs w:val="28"/>
        </w:rPr>
        <w:t xml:space="preserve">, </w:t>
      </w:r>
      <w:hyperlink r:id="rId49">
        <w:r w:rsidRPr="00CD68AD">
          <w:rPr>
            <w:rStyle w:val="InternetLink"/>
            <w:rFonts w:ascii="Times New Roman" w:hAnsi="Times New Roman"/>
            <w:color w:val="auto"/>
            <w:sz w:val="28"/>
            <w:szCs w:val="28"/>
            <w:u w:val="none"/>
          </w:rPr>
          <w:t>Windows 10 IoT Core</w:t>
        </w:r>
      </w:hyperlink>
      <w:r w:rsidRPr="00CD68AD">
        <w:rPr>
          <w:rFonts w:ascii="Times New Roman" w:hAnsi="Times New Roman"/>
          <w:sz w:val="28"/>
          <w:szCs w:val="28"/>
        </w:rPr>
        <w:t xml:space="preserve">, </w:t>
      </w:r>
      <w:hyperlink r:id="rId50">
        <w:r w:rsidRPr="00CD68AD">
          <w:rPr>
            <w:rStyle w:val="InternetLink"/>
            <w:rFonts w:ascii="Times New Roman" w:hAnsi="Times New Roman"/>
            <w:color w:val="auto"/>
            <w:sz w:val="28"/>
            <w:szCs w:val="28"/>
            <w:u w:val="none"/>
          </w:rPr>
          <w:t>RISC OS</w:t>
        </w:r>
      </w:hyperlink>
      <w:r w:rsidRPr="00CD68AD">
        <w:rPr>
          <w:rFonts w:ascii="Times New Roman" w:hAnsi="Times New Roman"/>
          <w:sz w:val="28"/>
          <w:szCs w:val="28"/>
        </w:rPr>
        <w:t xml:space="preserve">, and specialised </w:t>
      </w:r>
      <w:hyperlink r:id="rId51">
        <w:r w:rsidRPr="00CD68AD">
          <w:rPr>
            <w:rStyle w:val="InternetLink"/>
            <w:rFonts w:ascii="Times New Roman" w:hAnsi="Times New Roman"/>
            <w:color w:val="auto"/>
            <w:sz w:val="28"/>
            <w:szCs w:val="28"/>
            <w:u w:val="none"/>
          </w:rPr>
          <w:t>media centre</w:t>
        </w:r>
      </w:hyperlink>
      <w:r w:rsidRPr="00CD68AD">
        <w:rPr>
          <w:rFonts w:ascii="Times New Roman" w:hAnsi="Times New Roman"/>
          <w:sz w:val="28"/>
          <w:szCs w:val="28"/>
        </w:rPr>
        <w:t xml:space="preserve"> distributions.</w:t>
      </w:r>
    </w:p>
    <w:p w14:paraId="24D78797"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sz w:val="28"/>
          <w:szCs w:val="28"/>
        </w:rPr>
        <w:t xml:space="preserve">Raspbian is a </w:t>
      </w:r>
      <w:hyperlink r:id="rId52">
        <w:r w:rsidRPr="00CD68AD">
          <w:rPr>
            <w:rStyle w:val="InternetLink"/>
            <w:rFonts w:ascii="Times New Roman" w:hAnsi="Times New Roman"/>
            <w:color w:val="auto"/>
            <w:sz w:val="28"/>
            <w:szCs w:val="28"/>
            <w:u w:val="none"/>
          </w:rPr>
          <w:t>Debian</w:t>
        </w:r>
      </w:hyperlink>
      <w:r w:rsidRPr="00CD68AD">
        <w:rPr>
          <w:rFonts w:ascii="Times New Roman" w:hAnsi="Times New Roman"/>
          <w:sz w:val="28"/>
          <w:szCs w:val="28"/>
        </w:rPr>
        <w:t xml:space="preserve">-based </w:t>
      </w:r>
      <w:hyperlink r:id="rId53">
        <w:r w:rsidRPr="00CD68AD">
          <w:rPr>
            <w:rStyle w:val="InternetLink"/>
            <w:rFonts w:ascii="Times New Roman" w:hAnsi="Times New Roman"/>
            <w:color w:val="auto"/>
            <w:sz w:val="28"/>
            <w:szCs w:val="28"/>
            <w:u w:val="none"/>
          </w:rPr>
          <w:t>computer operating system</w:t>
        </w:r>
      </w:hyperlink>
      <w:r w:rsidRPr="00CD68AD">
        <w:rPr>
          <w:rFonts w:ascii="Times New Roman" w:hAnsi="Times New Roman"/>
          <w:sz w:val="28"/>
          <w:szCs w:val="28"/>
        </w:rPr>
        <w:t xml:space="preserve"> for </w:t>
      </w:r>
      <w:hyperlink r:id="rId54">
        <w:r w:rsidRPr="00CD68AD">
          <w:rPr>
            <w:rStyle w:val="InternetLink"/>
            <w:rFonts w:ascii="Times New Roman" w:hAnsi="Times New Roman"/>
            <w:color w:val="auto"/>
            <w:sz w:val="28"/>
            <w:szCs w:val="28"/>
            <w:u w:val="none"/>
          </w:rPr>
          <w:t>Raspberry Pi</w:t>
        </w:r>
      </w:hyperlink>
      <w:r w:rsidRPr="00CD68AD">
        <w:rPr>
          <w:rFonts w:ascii="Times New Roman" w:hAnsi="Times New Roman"/>
          <w:sz w:val="28"/>
          <w:szCs w:val="28"/>
        </w:rPr>
        <w:t xml:space="preserve">. There are several versions of Raspbian including Raspbian Stretch and Raspbian Jessie. Since 2015 it has been officially provided by the </w:t>
      </w:r>
      <w:hyperlink r:id="rId55">
        <w:r w:rsidRPr="00CD68AD">
          <w:rPr>
            <w:rStyle w:val="InternetLink"/>
            <w:rFonts w:ascii="Times New Roman" w:hAnsi="Times New Roman"/>
            <w:color w:val="auto"/>
            <w:sz w:val="28"/>
            <w:szCs w:val="28"/>
            <w:u w:val="none"/>
          </w:rPr>
          <w:t>Raspberry Pi Foundation</w:t>
        </w:r>
      </w:hyperlink>
      <w:r w:rsidRPr="00CD68AD">
        <w:rPr>
          <w:rFonts w:ascii="Times New Roman" w:hAnsi="Times New Roman"/>
          <w:sz w:val="28"/>
          <w:szCs w:val="28"/>
        </w:rPr>
        <w:t xml:space="preserve"> as the primary operating system for the family of Raspberry Pi </w:t>
      </w:r>
      <w:hyperlink r:id="rId56">
        <w:r w:rsidRPr="00CD68AD">
          <w:rPr>
            <w:rStyle w:val="InternetLink"/>
            <w:rFonts w:ascii="Times New Roman" w:hAnsi="Times New Roman"/>
            <w:color w:val="auto"/>
            <w:sz w:val="28"/>
            <w:szCs w:val="28"/>
            <w:u w:val="none"/>
          </w:rPr>
          <w:t>single-board computers</w:t>
        </w:r>
      </w:hyperlink>
      <w:r w:rsidRPr="00CD68AD">
        <w:rPr>
          <w:rFonts w:ascii="Times New Roman" w:hAnsi="Times New Roman"/>
          <w:sz w:val="28"/>
          <w:szCs w:val="28"/>
        </w:rPr>
        <w:t>.</w:t>
      </w:r>
      <w:hyperlink r:id="rId57">
        <w:r w:rsidRPr="00CD68AD">
          <w:rPr>
            <w:rStyle w:val="InternetLink"/>
            <w:rFonts w:ascii="Times New Roman" w:hAnsi="Times New Roman"/>
            <w:color w:val="auto"/>
            <w:sz w:val="28"/>
            <w:szCs w:val="28"/>
            <w:u w:val="none"/>
            <w:vertAlign w:val="superscript"/>
          </w:rPr>
          <w:t>[1]</w:t>
        </w:r>
      </w:hyperlink>
      <w:r w:rsidRPr="00CD68AD">
        <w:rPr>
          <w:rFonts w:ascii="Times New Roman" w:hAnsi="Times New Roman"/>
          <w:sz w:val="28"/>
          <w:szCs w:val="28"/>
        </w:rPr>
        <w:t xml:space="preserve"> Raspbian was created by Mike Thompson and Peter Green as an independent project.</w:t>
      </w:r>
      <w:hyperlink r:id="rId58">
        <w:r w:rsidRPr="00CD68AD">
          <w:rPr>
            <w:rStyle w:val="InternetLink"/>
            <w:rFonts w:ascii="Times New Roman" w:hAnsi="Times New Roman"/>
            <w:color w:val="auto"/>
            <w:sz w:val="28"/>
            <w:szCs w:val="28"/>
            <w:u w:val="none"/>
            <w:vertAlign w:val="superscript"/>
          </w:rPr>
          <w:t>[4]</w:t>
        </w:r>
      </w:hyperlink>
      <w:r w:rsidRPr="00CD68AD">
        <w:rPr>
          <w:rFonts w:ascii="Times New Roman" w:hAnsi="Times New Roman"/>
          <w:sz w:val="28"/>
          <w:szCs w:val="28"/>
        </w:rPr>
        <w:t xml:space="preserve"> The initial build was completed in June 2012. The operating system is still under active development. Raspbian is highly optimized for the Raspberry Pi line's </w:t>
      </w:r>
      <w:proofErr w:type="gramStart"/>
      <w:r w:rsidRPr="00CD68AD">
        <w:rPr>
          <w:rFonts w:ascii="Times New Roman" w:hAnsi="Times New Roman"/>
          <w:sz w:val="28"/>
          <w:szCs w:val="28"/>
        </w:rPr>
        <w:t>low-performance</w:t>
      </w:r>
      <w:proofErr w:type="gramEnd"/>
      <w:r w:rsidRPr="00CD68AD">
        <w:rPr>
          <w:rFonts w:ascii="Times New Roman" w:hAnsi="Times New Roman"/>
          <w:sz w:val="28"/>
          <w:szCs w:val="28"/>
        </w:rPr>
        <w:t xml:space="preserve"> </w:t>
      </w:r>
      <w:hyperlink r:id="rId59">
        <w:r w:rsidRPr="00CD68AD">
          <w:rPr>
            <w:rStyle w:val="InternetLink"/>
            <w:rFonts w:ascii="Times New Roman" w:hAnsi="Times New Roman"/>
            <w:color w:val="auto"/>
            <w:sz w:val="28"/>
            <w:szCs w:val="28"/>
            <w:u w:val="none"/>
          </w:rPr>
          <w:t>ARM</w:t>
        </w:r>
      </w:hyperlink>
      <w:r w:rsidRPr="00CD68AD">
        <w:rPr>
          <w:rFonts w:ascii="Times New Roman" w:hAnsi="Times New Roman"/>
          <w:sz w:val="28"/>
          <w:szCs w:val="28"/>
        </w:rPr>
        <w:t xml:space="preserve"> CPUs. </w:t>
      </w:r>
    </w:p>
    <w:p w14:paraId="7B79634D"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sz w:val="28"/>
          <w:szCs w:val="28"/>
        </w:rPr>
        <w:t xml:space="preserve">Raspbian uses PIXEL, Pi Improved X windows Environment, Lightweight as its main desktop environment as of the latest update. It is composed of a modified </w:t>
      </w:r>
      <w:hyperlink r:id="rId60">
        <w:r w:rsidRPr="00CD68AD">
          <w:rPr>
            <w:rStyle w:val="InternetLink"/>
            <w:rFonts w:ascii="Times New Roman" w:hAnsi="Times New Roman"/>
            <w:color w:val="auto"/>
            <w:sz w:val="28"/>
            <w:szCs w:val="28"/>
            <w:u w:val="none"/>
          </w:rPr>
          <w:t>LXDE</w:t>
        </w:r>
      </w:hyperlink>
      <w:r w:rsidRPr="00CD68AD">
        <w:rPr>
          <w:rFonts w:ascii="Times New Roman" w:hAnsi="Times New Roman"/>
          <w:sz w:val="28"/>
          <w:szCs w:val="28"/>
        </w:rPr>
        <w:t xml:space="preserve"> desktop environment and the </w:t>
      </w:r>
      <w:proofErr w:type="gramStart"/>
      <w:r w:rsidRPr="00CD68AD">
        <w:rPr>
          <w:rStyle w:val="InternetLink"/>
          <w:rFonts w:ascii="Times New Roman" w:hAnsi="Times New Roman"/>
          <w:color w:val="auto"/>
          <w:sz w:val="28"/>
          <w:szCs w:val="28"/>
          <w:u w:val="none"/>
        </w:rPr>
        <w:t>Open-box</w:t>
      </w:r>
      <w:proofErr w:type="gramEnd"/>
      <w:r w:rsidRPr="00CD68AD">
        <w:rPr>
          <w:rFonts w:ascii="Times New Roman" w:hAnsi="Times New Roman"/>
          <w:sz w:val="28"/>
          <w:szCs w:val="28"/>
        </w:rPr>
        <w:t xml:space="preserve"> stacking window manager with a new theme and few other changes. The distribution is shipped with a copy of computer algebra program </w:t>
      </w:r>
      <w:hyperlink r:id="rId61">
        <w:r w:rsidRPr="00CD68AD">
          <w:rPr>
            <w:rStyle w:val="InternetLink"/>
            <w:rFonts w:ascii="Times New Roman" w:hAnsi="Times New Roman"/>
            <w:color w:val="auto"/>
            <w:sz w:val="28"/>
            <w:szCs w:val="28"/>
            <w:u w:val="none"/>
          </w:rPr>
          <w:t>Mathematica</w:t>
        </w:r>
      </w:hyperlink>
      <w:r w:rsidRPr="00CD68AD">
        <w:rPr>
          <w:rFonts w:ascii="Times New Roman" w:hAnsi="Times New Roman"/>
          <w:sz w:val="28"/>
          <w:szCs w:val="28"/>
        </w:rPr>
        <w:t xml:space="preserve"> and a version of </w:t>
      </w:r>
      <w:r w:rsidRPr="00CD68AD">
        <w:rPr>
          <w:rStyle w:val="InternetLink"/>
          <w:rFonts w:ascii="Times New Roman" w:hAnsi="Times New Roman"/>
          <w:color w:val="auto"/>
          <w:sz w:val="28"/>
          <w:szCs w:val="28"/>
          <w:u w:val="none"/>
        </w:rPr>
        <w:t>Minecraft</w:t>
      </w:r>
      <w:r w:rsidRPr="00CD68AD">
        <w:rPr>
          <w:rFonts w:ascii="Times New Roman" w:hAnsi="Times New Roman"/>
          <w:sz w:val="28"/>
          <w:szCs w:val="28"/>
        </w:rPr>
        <w:t xml:space="preserve"> called Minecraft Pi</w:t>
      </w:r>
      <w:r w:rsidRPr="00CD68AD">
        <w:rPr>
          <w:rStyle w:val="InternetLink"/>
          <w:rFonts w:ascii="Times New Roman" w:hAnsi="Times New Roman"/>
          <w:color w:val="auto"/>
          <w:sz w:val="28"/>
          <w:szCs w:val="28"/>
          <w:u w:val="none"/>
          <w:vertAlign w:val="superscript"/>
        </w:rPr>
        <w:t xml:space="preserve">  </w:t>
      </w:r>
      <w:r w:rsidRPr="00CD68AD">
        <w:rPr>
          <w:rFonts w:ascii="Times New Roman" w:hAnsi="Times New Roman"/>
          <w:sz w:val="28"/>
          <w:szCs w:val="28"/>
        </w:rPr>
        <w:t xml:space="preserve"> as well as a lightweight version of </w:t>
      </w:r>
      <w:r w:rsidRPr="00CD68AD">
        <w:rPr>
          <w:rStyle w:val="InternetLink"/>
          <w:rFonts w:ascii="Times New Roman" w:hAnsi="Times New Roman"/>
          <w:color w:val="auto"/>
          <w:sz w:val="28"/>
          <w:szCs w:val="28"/>
          <w:u w:val="none"/>
        </w:rPr>
        <w:t>Chromium</w:t>
      </w:r>
      <w:r w:rsidRPr="00CD68AD">
        <w:rPr>
          <w:rFonts w:ascii="Times New Roman" w:hAnsi="Times New Roman"/>
          <w:sz w:val="28"/>
          <w:szCs w:val="28"/>
        </w:rPr>
        <w:t xml:space="preserve"> as of the latest version.</w:t>
      </w:r>
    </w:p>
    <w:p w14:paraId="7AE36AB1" w14:textId="77777777" w:rsidR="00F603BC" w:rsidRPr="00CD68AD" w:rsidRDefault="00C8746C" w:rsidP="00CD68AD">
      <w:pPr>
        <w:pStyle w:val="NormalWeb"/>
        <w:spacing w:line="360" w:lineRule="auto"/>
        <w:rPr>
          <w:rFonts w:ascii="Times New Roman" w:hAnsi="Times New Roman"/>
          <w:color w:val="000000"/>
          <w:sz w:val="28"/>
          <w:szCs w:val="28"/>
        </w:rPr>
      </w:pPr>
      <w:r w:rsidRPr="00CD68AD">
        <w:rPr>
          <w:rFonts w:ascii="Times New Roman" w:hAnsi="Times New Roman"/>
          <w:color w:val="000000"/>
          <w:sz w:val="28"/>
          <w:szCs w:val="28"/>
        </w:rPr>
        <w:t>The type of motor is not critical to a servomotor and different types may be used.</w:t>
      </w:r>
    </w:p>
    <w:p w14:paraId="018113E5"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color w:val="000000"/>
          <w:sz w:val="28"/>
          <w:szCs w:val="28"/>
        </w:rPr>
        <w:t xml:space="preserve">Most modern servomotors are designed and supplied around a dedicated controller module from the same manufacturer. Controllers may also be developed around </w:t>
      </w:r>
      <w:r w:rsidRPr="00CD68AD">
        <w:rPr>
          <w:rFonts w:ascii="Times New Roman" w:hAnsi="Times New Roman"/>
          <w:color w:val="000000"/>
          <w:sz w:val="28"/>
          <w:szCs w:val="28"/>
          <w:highlight w:val="white"/>
        </w:rPr>
        <w:t xml:space="preserve">microcontrollers </w:t>
      </w:r>
      <w:r w:rsidRPr="00CD68AD">
        <w:rPr>
          <w:rFonts w:ascii="Times New Roman" w:hAnsi="Times New Roman"/>
          <w:color w:val="000000"/>
          <w:sz w:val="28"/>
          <w:szCs w:val="28"/>
        </w:rPr>
        <w:t>in order to reduce cost for large-volume applications.</w:t>
      </w:r>
    </w:p>
    <w:p w14:paraId="4FE4FAF4" w14:textId="77777777" w:rsidR="00F603BC" w:rsidRDefault="00F603BC">
      <w:pPr>
        <w:pStyle w:val="NormalWeb"/>
        <w:spacing w:line="334" w:lineRule="atLeast"/>
        <w:rPr>
          <w:rFonts w:ascii="Times New Roman" w:hAnsi="Times New Roman"/>
          <w:sz w:val="28"/>
          <w:szCs w:val="28"/>
        </w:rPr>
      </w:pPr>
    </w:p>
    <w:p w14:paraId="1E7C366A" w14:textId="77777777" w:rsidR="00F603BC" w:rsidRDefault="00F603BC">
      <w:pPr>
        <w:pStyle w:val="NormalWeb"/>
        <w:spacing w:line="334" w:lineRule="atLeast"/>
        <w:rPr>
          <w:rFonts w:ascii="Times New Roman" w:hAnsi="Times New Roman"/>
          <w:b/>
        </w:rPr>
      </w:pPr>
    </w:p>
    <w:p w14:paraId="1E40424C" w14:textId="77777777" w:rsidR="00F603BC" w:rsidRDefault="00F603BC">
      <w:pPr>
        <w:pStyle w:val="NormalWeb"/>
        <w:spacing w:line="334" w:lineRule="atLeast"/>
        <w:rPr>
          <w:rFonts w:ascii="Times New Roman" w:hAnsi="Times New Roman"/>
          <w:b/>
        </w:rPr>
      </w:pPr>
    </w:p>
    <w:p w14:paraId="223C2385" w14:textId="77777777" w:rsidR="00F603BC" w:rsidRDefault="00F603BC">
      <w:pPr>
        <w:pStyle w:val="NormalWeb"/>
        <w:spacing w:line="334" w:lineRule="atLeast"/>
        <w:rPr>
          <w:rFonts w:ascii="Times New Roman" w:hAnsi="Times New Roman"/>
          <w:b/>
        </w:rPr>
      </w:pPr>
    </w:p>
    <w:p w14:paraId="782B6AD9" w14:textId="77777777" w:rsidR="00F603BC" w:rsidRDefault="00F603BC">
      <w:pPr>
        <w:rPr>
          <w:rFonts w:cs="Times New Roman"/>
          <w:b/>
        </w:rPr>
      </w:pPr>
    </w:p>
    <w:p w14:paraId="34AEF640" w14:textId="77777777" w:rsidR="00F603BC" w:rsidRDefault="00F603BC">
      <w:pPr>
        <w:rPr>
          <w:rFonts w:cs="Times New Roman"/>
          <w:b/>
        </w:rPr>
      </w:pPr>
    </w:p>
    <w:p w14:paraId="3729D2FC" w14:textId="77777777" w:rsidR="007E251F" w:rsidRDefault="007E251F">
      <w:pPr>
        <w:rPr>
          <w:rFonts w:cs="Times New Roman"/>
          <w:b/>
        </w:rPr>
      </w:pPr>
    </w:p>
    <w:p w14:paraId="5A8FF04D" w14:textId="77777777" w:rsidR="007E251F" w:rsidRDefault="007E251F">
      <w:pPr>
        <w:rPr>
          <w:rFonts w:cs="Times New Roman"/>
          <w:b/>
        </w:rPr>
      </w:pPr>
    </w:p>
    <w:p w14:paraId="5F02A33F" w14:textId="77777777" w:rsidR="00F603BC" w:rsidRPr="00CD68AD" w:rsidRDefault="00C8746C" w:rsidP="003D000B">
      <w:pPr>
        <w:spacing w:line="360" w:lineRule="auto"/>
        <w:jc w:val="center"/>
        <w:rPr>
          <w:rFonts w:ascii="Times New Roman" w:hAnsi="Times New Roman" w:cs="Times New Roman"/>
          <w:b/>
          <w:sz w:val="28"/>
          <w:szCs w:val="28"/>
        </w:rPr>
      </w:pPr>
      <w:r w:rsidRPr="00CD68AD">
        <w:rPr>
          <w:rFonts w:ascii="Times New Roman" w:hAnsi="Times New Roman" w:cs="Times New Roman"/>
          <w:b/>
          <w:sz w:val="28"/>
          <w:szCs w:val="28"/>
        </w:rPr>
        <w:t>RASPBERRY PI CAMERA:</w:t>
      </w:r>
    </w:p>
    <w:p w14:paraId="033D8999" w14:textId="77777777" w:rsidR="00F603BC" w:rsidRDefault="00F603BC">
      <w:pPr>
        <w:rPr>
          <w:rFonts w:ascii="Times New Roman" w:hAnsi="Times New Roman" w:cs="Times New Roman"/>
          <w:b/>
          <w:sz w:val="32"/>
          <w:szCs w:val="32"/>
          <w:u w:val="single"/>
        </w:rPr>
      </w:pPr>
    </w:p>
    <w:p w14:paraId="6AD460A9" w14:textId="77777777" w:rsidR="00F603BC" w:rsidRDefault="00C8746C">
      <w:pPr>
        <w:rPr>
          <w:rFonts w:ascii="Times New Roman" w:hAnsi="Times New Roman" w:cs="Times New Roman"/>
          <w:b/>
          <w:sz w:val="32"/>
          <w:szCs w:val="32"/>
          <w:u w:val="single"/>
        </w:rPr>
      </w:pPr>
      <w:r>
        <w:rPr>
          <w:rFonts w:ascii="Times New Roman" w:hAnsi="Times New Roman" w:cs="Times New Roman"/>
          <w:b/>
          <w:noProof/>
          <w:sz w:val="32"/>
          <w:szCs w:val="32"/>
          <w:u w:val="single"/>
          <w:lang w:eastAsia="en-IN"/>
        </w:rPr>
        <w:drawing>
          <wp:anchor distT="0" distB="0" distL="0" distR="0" simplePos="0" relativeHeight="251659264" behindDoc="0" locked="0" layoutInCell="1" allowOverlap="1" wp14:anchorId="4635180C" wp14:editId="7DE87100">
            <wp:simplePos x="0" y="0"/>
            <wp:positionH relativeFrom="column">
              <wp:align>center</wp:align>
            </wp:positionH>
            <wp:positionV relativeFrom="paragraph">
              <wp:posOffset>635</wp:posOffset>
            </wp:positionV>
            <wp:extent cx="6129655" cy="7226935"/>
            <wp:effectExtent l="0" t="0" r="4445" b="12065"/>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62"/>
                    <a:stretch>
                      <a:fillRect/>
                    </a:stretch>
                  </pic:blipFill>
                  <pic:spPr>
                    <a:xfrm>
                      <a:off x="0" y="0"/>
                      <a:ext cx="6129655" cy="7226935"/>
                    </a:xfrm>
                    <a:prstGeom prst="rect">
                      <a:avLst/>
                    </a:prstGeom>
                  </pic:spPr>
                </pic:pic>
              </a:graphicData>
            </a:graphic>
          </wp:anchor>
        </w:drawing>
      </w:r>
    </w:p>
    <w:p w14:paraId="708D286F" w14:textId="77777777" w:rsidR="00F603BC" w:rsidRDefault="00C8746C" w:rsidP="00CD68AD">
      <w:pPr>
        <w:pStyle w:val="NormalWeb"/>
        <w:spacing w:before="280" w:after="280" w:line="360" w:lineRule="auto"/>
        <w:rPr>
          <w:rFonts w:ascii="Times New Roman" w:hAnsi="Times New Roman"/>
          <w:sz w:val="28"/>
          <w:szCs w:val="28"/>
        </w:rPr>
      </w:pPr>
      <w:r>
        <w:rPr>
          <w:rFonts w:ascii="Times New Roman" w:hAnsi="Times New Roman"/>
          <w:sz w:val="28"/>
          <w:szCs w:val="28"/>
        </w:rPr>
        <w:t>The Raspberry Pi camera module can be used to take high-definition video, as well as stills photographs. It’s easy to use for beginners, but has plenty to offer advanced users if you’re looking to expand your knowledge. There are lots of examples online of people using it for time-lapse, slow-motion and other video cleverness. You can also use the libraries we bundle with the camera to create effects.</w:t>
      </w:r>
    </w:p>
    <w:p w14:paraId="72551099" w14:textId="77777777" w:rsidR="00F603BC" w:rsidRDefault="00C8746C" w:rsidP="00CD68AD">
      <w:pPr>
        <w:pStyle w:val="NormalWeb"/>
        <w:spacing w:before="280" w:after="280" w:line="360" w:lineRule="auto"/>
        <w:rPr>
          <w:rFonts w:ascii="Times New Roman" w:hAnsi="Times New Roman"/>
          <w:sz w:val="28"/>
          <w:szCs w:val="28"/>
        </w:rPr>
      </w:pPr>
      <w:r>
        <w:rPr>
          <w:rFonts w:ascii="Times New Roman" w:hAnsi="Times New Roman"/>
          <w:color w:val="252525"/>
          <w:sz w:val="28"/>
          <w:szCs w:val="28"/>
        </w:rPr>
        <w:t xml:space="preserve">If you’re interested in the nitty-gritty, you’ll want to know that the module has a five megapixel fixed-focus camera that supports 1080p30, 720p60 and VGA90 video modes, as well as stills capture and there are numerous third-party libraries built for it, including the </w:t>
      </w:r>
      <w:proofErr w:type="spellStart"/>
      <w:r>
        <w:rPr>
          <w:rFonts w:ascii="Times New Roman" w:hAnsi="Times New Roman"/>
          <w:color w:val="252525"/>
          <w:sz w:val="28"/>
          <w:szCs w:val="28"/>
        </w:rPr>
        <w:t>Picamera</w:t>
      </w:r>
      <w:proofErr w:type="spellEnd"/>
      <w:r>
        <w:rPr>
          <w:rFonts w:ascii="Times New Roman" w:hAnsi="Times New Roman"/>
          <w:color w:val="252525"/>
          <w:sz w:val="28"/>
          <w:szCs w:val="28"/>
        </w:rPr>
        <w:t xml:space="preserve"> Python library. The camera module is very popular </w:t>
      </w:r>
      <w:proofErr w:type="gramStart"/>
      <w:r>
        <w:rPr>
          <w:rFonts w:ascii="Times New Roman" w:hAnsi="Times New Roman"/>
          <w:color w:val="252525"/>
          <w:sz w:val="28"/>
          <w:szCs w:val="28"/>
        </w:rPr>
        <w:t>in home</w:t>
      </w:r>
      <w:proofErr w:type="gramEnd"/>
      <w:r>
        <w:rPr>
          <w:rFonts w:ascii="Times New Roman" w:hAnsi="Times New Roman"/>
          <w:color w:val="252525"/>
          <w:sz w:val="28"/>
          <w:szCs w:val="28"/>
        </w:rPr>
        <w:t xml:space="preserve"> security applications, and in wildlife camera traps. You can also use it to take </w:t>
      </w:r>
      <w:proofErr w:type="spellStart"/>
      <w:r>
        <w:rPr>
          <w:rFonts w:ascii="Times New Roman" w:hAnsi="Times New Roman"/>
          <w:color w:val="252525"/>
          <w:sz w:val="28"/>
          <w:szCs w:val="28"/>
        </w:rPr>
        <w:t>snapshots.The</w:t>
      </w:r>
      <w:proofErr w:type="spellEnd"/>
      <w:r>
        <w:rPr>
          <w:rFonts w:ascii="Times New Roman" w:hAnsi="Times New Roman"/>
          <w:color w:val="252525"/>
          <w:sz w:val="28"/>
          <w:szCs w:val="28"/>
        </w:rPr>
        <w:t xml:space="preserve"> camera consists of a small (25mm by 20mm by 9mm) circuit board, which connects to the Raspberry Pi's Camera Serial Interface (CSI) bus connector via a flexible ribbon cable. The camera's image sensor has a native resolution of five megapixels and has a fixed focus lens. The software for the camera supports full resolution still images up to 2592x1944 and video resolutions of 1080p30, 720p60 and 640x480p60/90 Installation involves connecting the ribbon cable to the CSI connector on the Raspberry Pi board. This can be a little tricky, but if you watch the videos that demonstrate how it is done, you shouldn't have any trouble.</w:t>
      </w:r>
    </w:p>
    <w:p w14:paraId="446ABB89" w14:textId="77777777" w:rsidR="00F603BC" w:rsidRDefault="00C8746C" w:rsidP="00CD68AD">
      <w:pPr>
        <w:pStyle w:val="NormalWeb"/>
        <w:spacing w:before="280" w:after="280" w:line="360" w:lineRule="auto"/>
        <w:rPr>
          <w:rFonts w:ascii="Times New Roman" w:hAnsi="Times New Roman"/>
          <w:b/>
          <w:sz w:val="28"/>
          <w:szCs w:val="28"/>
          <w:u w:val="single"/>
        </w:rPr>
      </w:pPr>
      <w:r>
        <w:rPr>
          <w:rFonts w:ascii="Times New Roman" w:hAnsi="Times New Roman"/>
          <w:sz w:val="28"/>
          <w:szCs w:val="28"/>
        </w:rPr>
        <w:t>When you purchase the camera, you will receive a small camera board and cable. You'll want to devise some method of supporting the camera in order to use it. Some camera stands and Raspberry Pi cases are now available. You can also rig up something simple yourself if you wish. I attached mine to a case using a small piece of plastic and double-sided tape</w:t>
      </w:r>
    </w:p>
    <w:p w14:paraId="4DA95DA5" w14:textId="77777777" w:rsidR="00F603BC" w:rsidRDefault="00F603BC">
      <w:pPr>
        <w:rPr>
          <w:rFonts w:ascii="Times New Roman" w:hAnsi="Times New Roman" w:cs="Times New Roman"/>
          <w:b/>
          <w:sz w:val="28"/>
          <w:szCs w:val="28"/>
          <w:u w:val="single"/>
          <w:lang w:val="en-US"/>
        </w:rPr>
      </w:pPr>
    </w:p>
    <w:p w14:paraId="757A6BD7" w14:textId="77777777" w:rsidR="00F603BC" w:rsidRDefault="00F603BC">
      <w:pPr>
        <w:rPr>
          <w:rFonts w:ascii="Times New Roman" w:hAnsi="Times New Roman" w:cs="Times New Roman"/>
          <w:b/>
          <w:sz w:val="28"/>
          <w:szCs w:val="28"/>
          <w:u w:val="single"/>
        </w:rPr>
      </w:pPr>
    </w:p>
    <w:p w14:paraId="7487FC55" w14:textId="77777777" w:rsidR="008240DF" w:rsidRDefault="008240DF" w:rsidP="008240DF">
      <w:pPr>
        <w:spacing w:line="360" w:lineRule="auto"/>
        <w:jc w:val="center"/>
        <w:rPr>
          <w:rFonts w:ascii="Times New Roman" w:hAnsi="Times New Roman" w:cs="Times New Roman"/>
          <w:b/>
          <w:sz w:val="32"/>
          <w:szCs w:val="32"/>
          <w:u w:val="single"/>
        </w:rPr>
      </w:pPr>
    </w:p>
    <w:p w14:paraId="1FE83201" w14:textId="77777777" w:rsidR="008240DF" w:rsidRDefault="008240DF" w:rsidP="008240DF">
      <w:pPr>
        <w:spacing w:line="360" w:lineRule="auto"/>
        <w:jc w:val="center"/>
        <w:rPr>
          <w:rFonts w:ascii="Times New Roman" w:hAnsi="Times New Roman" w:cs="Times New Roman"/>
          <w:b/>
          <w:sz w:val="32"/>
          <w:szCs w:val="32"/>
          <w:u w:val="single"/>
        </w:rPr>
      </w:pPr>
    </w:p>
    <w:p w14:paraId="29D32436" w14:textId="77777777" w:rsidR="008240DF" w:rsidRDefault="008240DF" w:rsidP="008240DF">
      <w:pPr>
        <w:spacing w:line="360" w:lineRule="auto"/>
        <w:jc w:val="center"/>
        <w:rPr>
          <w:rFonts w:ascii="Times New Roman" w:hAnsi="Times New Roman" w:cs="Times New Roman"/>
          <w:b/>
          <w:sz w:val="32"/>
          <w:szCs w:val="32"/>
          <w:u w:val="single"/>
        </w:rPr>
      </w:pPr>
    </w:p>
    <w:p w14:paraId="2420E8E9" w14:textId="77777777" w:rsidR="008240DF" w:rsidRDefault="008240DF" w:rsidP="008240DF">
      <w:pPr>
        <w:spacing w:line="360" w:lineRule="auto"/>
        <w:jc w:val="center"/>
        <w:rPr>
          <w:rFonts w:ascii="Times New Roman" w:hAnsi="Times New Roman" w:cs="Times New Roman"/>
          <w:b/>
          <w:sz w:val="32"/>
          <w:szCs w:val="32"/>
          <w:u w:val="single"/>
        </w:rPr>
      </w:pPr>
    </w:p>
    <w:p w14:paraId="1D93FC74" w14:textId="77777777" w:rsidR="008240DF" w:rsidRDefault="008240DF" w:rsidP="008240DF">
      <w:pPr>
        <w:spacing w:line="360" w:lineRule="auto"/>
        <w:jc w:val="center"/>
        <w:rPr>
          <w:rFonts w:ascii="Times New Roman" w:hAnsi="Times New Roman" w:cs="Times New Roman"/>
          <w:b/>
          <w:sz w:val="32"/>
          <w:szCs w:val="32"/>
          <w:u w:val="single"/>
        </w:rPr>
      </w:pPr>
    </w:p>
    <w:p w14:paraId="51489E65" w14:textId="77777777" w:rsidR="008240DF" w:rsidRDefault="008240DF" w:rsidP="008240DF">
      <w:pPr>
        <w:spacing w:line="360" w:lineRule="auto"/>
        <w:jc w:val="center"/>
        <w:rPr>
          <w:rFonts w:ascii="Times New Roman" w:hAnsi="Times New Roman" w:cs="Times New Roman"/>
          <w:b/>
          <w:sz w:val="32"/>
          <w:szCs w:val="32"/>
          <w:u w:val="single"/>
        </w:rPr>
      </w:pPr>
    </w:p>
    <w:p w14:paraId="69F161A1" w14:textId="77777777" w:rsidR="008240DF" w:rsidRDefault="008240DF" w:rsidP="008240DF">
      <w:pPr>
        <w:spacing w:line="360" w:lineRule="auto"/>
        <w:jc w:val="center"/>
        <w:rPr>
          <w:rFonts w:ascii="Times New Roman" w:hAnsi="Times New Roman" w:cs="Times New Roman"/>
          <w:b/>
          <w:sz w:val="32"/>
          <w:szCs w:val="32"/>
          <w:u w:val="single"/>
        </w:rPr>
      </w:pPr>
    </w:p>
    <w:p w14:paraId="6C3B4EA1" w14:textId="77777777" w:rsidR="008240DF" w:rsidRDefault="008240DF" w:rsidP="008240DF">
      <w:pPr>
        <w:spacing w:line="360" w:lineRule="auto"/>
        <w:jc w:val="center"/>
        <w:rPr>
          <w:rFonts w:ascii="Times New Roman" w:hAnsi="Times New Roman" w:cs="Times New Roman"/>
          <w:b/>
          <w:sz w:val="32"/>
          <w:szCs w:val="32"/>
          <w:u w:val="single"/>
        </w:rPr>
      </w:pPr>
    </w:p>
    <w:p w14:paraId="3A445AF8" w14:textId="77777777" w:rsidR="008240DF" w:rsidRDefault="008240DF" w:rsidP="008240DF">
      <w:pPr>
        <w:spacing w:line="360" w:lineRule="auto"/>
        <w:jc w:val="center"/>
        <w:rPr>
          <w:rFonts w:ascii="Times New Roman" w:hAnsi="Times New Roman" w:cs="Times New Roman"/>
          <w:b/>
          <w:sz w:val="32"/>
          <w:szCs w:val="32"/>
          <w:u w:val="single"/>
        </w:rPr>
      </w:pPr>
    </w:p>
    <w:p w14:paraId="6B62A5E5" w14:textId="77777777" w:rsidR="008240DF" w:rsidRPr="008240DF" w:rsidRDefault="008240DF" w:rsidP="008240DF">
      <w:pPr>
        <w:spacing w:line="360" w:lineRule="auto"/>
        <w:jc w:val="center"/>
        <w:rPr>
          <w:rFonts w:ascii="Times New Roman" w:hAnsi="Times New Roman" w:cs="Times New Roman"/>
          <w:b/>
          <w:sz w:val="32"/>
          <w:szCs w:val="32"/>
          <w:u w:val="single"/>
        </w:rPr>
      </w:pPr>
      <w:r w:rsidRPr="008240DF">
        <w:rPr>
          <w:rFonts w:ascii="Times New Roman" w:hAnsi="Times New Roman" w:cs="Times New Roman"/>
          <w:b/>
          <w:sz w:val="32"/>
          <w:szCs w:val="32"/>
          <w:u w:val="single"/>
        </w:rPr>
        <w:t>HARDWARE AND SOFTWARE REEQUIREMENTS</w:t>
      </w:r>
    </w:p>
    <w:p w14:paraId="42833F2C" w14:textId="77777777" w:rsidR="008240DF" w:rsidRDefault="008240DF" w:rsidP="00CD68AD">
      <w:pPr>
        <w:spacing w:line="360" w:lineRule="auto"/>
        <w:rPr>
          <w:rFonts w:ascii="Times New Roman" w:hAnsi="Times New Roman" w:cs="Times New Roman"/>
          <w:b/>
          <w:sz w:val="28"/>
          <w:szCs w:val="28"/>
          <w:u w:val="single"/>
        </w:rPr>
      </w:pPr>
    </w:p>
    <w:p w14:paraId="401B53ED" w14:textId="77777777" w:rsidR="008240DF" w:rsidRDefault="008240DF" w:rsidP="00CD68AD">
      <w:pPr>
        <w:spacing w:line="360" w:lineRule="auto"/>
        <w:rPr>
          <w:rFonts w:ascii="Times New Roman" w:hAnsi="Times New Roman" w:cs="Times New Roman"/>
          <w:b/>
          <w:sz w:val="28"/>
          <w:szCs w:val="28"/>
          <w:u w:val="single"/>
        </w:rPr>
      </w:pPr>
    </w:p>
    <w:p w14:paraId="736F75E0" w14:textId="77777777" w:rsidR="008240DF" w:rsidRDefault="008240DF" w:rsidP="00CD68AD">
      <w:pPr>
        <w:spacing w:line="360" w:lineRule="auto"/>
        <w:rPr>
          <w:rFonts w:ascii="Times New Roman" w:hAnsi="Times New Roman" w:cs="Times New Roman"/>
          <w:b/>
          <w:sz w:val="28"/>
          <w:szCs w:val="28"/>
          <w:u w:val="single"/>
        </w:rPr>
      </w:pPr>
    </w:p>
    <w:p w14:paraId="1609F6DB" w14:textId="77777777" w:rsidR="008240DF" w:rsidRDefault="008240DF" w:rsidP="00CD68AD">
      <w:pPr>
        <w:spacing w:line="360" w:lineRule="auto"/>
        <w:rPr>
          <w:rFonts w:ascii="Times New Roman" w:hAnsi="Times New Roman" w:cs="Times New Roman"/>
          <w:b/>
          <w:sz w:val="28"/>
          <w:szCs w:val="28"/>
          <w:u w:val="single"/>
        </w:rPr>
      </w:pPr>
    </w:p>
    <w:p w14:paraId="174FF95E" w14:textId="77777777" w:rsidR="008240DF" w:rsidRDefault="008240DF" w:rsidP="00CD68AD">
      <w:pPr>
        <w:spacing w:line="360" w:lineRule="auto"/>
        <w:rPr>
          <w:rFonts w:ascii="Times New Roman" w:hAnsi="Times New Roman" w:cs="Times New Roman"/>
          <w:b/>
          <w:sz w:val="28"/>
          <w:szCs w:val="28"/>
          <w:u w:val="single"/>
        </w:rPr>
      </w:pPr>
    </w:p>
    <w:p w14:paraId="721E3B66" w14:textId="77777777" w:rsidR="008240DF" w:rsidRDefault="008240DF" w:rsidP="00CD68AD">
      <w:pPr>
        <w:spacing w:line="360" w:lineRule="auto"/>
        <w:rPr>
          <w:rFonts w:ascii="Times New Roman" w:hAnsi="Times New Roman" w:cs="Times New Roman"/>
          <w:b/>
          <w:sz w:val="28"/>
          <w:szCs w:val="28"/>
          <w:u w:val="single"/>
        </w:rPr>
      </w:pPr>
    </w:p>
    <w:p w14:paraId="0CD9B75C" w14:textId="77777777" w:rsidR="008240DF" w:rsidRDefault="008240DF" w:rsidP="00CD68AD">
      <w:pPr>
        <w:spacing w:line="360" w:lineRule="auto"/>
        <w:rPr>
          <w:rFonts w:ascii="Times New Roman" w:hAnsi="Times New Roman" w:cs="Times New Roman"/>
          <w:b/>
          <w:sz w:val="28"/>
          <w:szCs w:val="28"/>
          <w:u w:val="single"/>
        </w:rPr>
      </w:pPr>
    </w:p>
    <w:p w14:paraId="175C0F47" w14:textId="77777777" w:rsidR="008240DF" w:rsidRDefault="008240DF" w:rsidP="00CD68AD">
      <w:pPr>
        <w:spacing w:line="360" w:lineRule="auto"/>
        <w:rPr>
          <w:rFonts w:ascii="Times New Roman" w:hAnsi="Times New Roman" w:cs="Times New Roman"/>
          <w:b/>
          <w:sz w:val="28"/>
          <w:szCs w:val="28"/>
          <w:u w:val="single"/>
        </w:rPr>
      </w:pPr>
    </w:p>
    <w:p w14:paraId="41C2DBE1" w14:textId="77777777" w:rsidR="008240DF" w:rsidRDefault="008240DF" w:rsidP="00CD68AD">
      <w:pPr>
        <w:spacing w:line="360" w:lineRule="auto"/>
        <w:rPr>
          <w:rFonts w:ascii="Times New Roman" w:hAnsi="Times New Roman" w:cs="Times New Roman"/>
          <w:b/>
          <w:sz w:val="28"/>
          <w:szCs w:val="28"/>
          <w:u w:val="single"/>
        </w:rPr>
      </w:pPr>
    </w:p>
    <w:p w14:paraId="6B7A0C58" w14:textId="77777777" w:rsidR="008240DF" w:rsidRDefault="008240DF" w:rsidP="00CD68AD">
      <w:pPr>
        <w:spacing w:line="360" w:lineRule="auto"/>
        <w:rPr>
          <w:rFonts w:ascii="Times New Roman" w:hAnsi="Times New Roman" w:cs="Times New Roman"/>
          <w:b/>
          <w:sz w:val="28"/>
          <w:szCs w:val="28"/>
          <w:u w:val="single"/>
        </w:rPr>
      </w:pPr>
    </w:p>
    <w:p w14:paraId="4438825B" w14:textId="77777777" w:rsidR="008240DF" w:rsidRDefault="008240DF" w:rsidP="00CD68AD">
      <w:pPr>
        <w:spacing w:line="360" w:lineRule="auto"/>
        <w:rPr>
          <w:rFonts w:ascii="Times New Roman" w:hAnsi="Times New Roman" w:cs="Times New Roman"/>
          <w:b/>
          <w:sz w:val="28"/>
          <w:szCs w:val="28"/>
          <w:u w:val="single"/>
        </w:rPr>
      </w:pPr>
    </w:p>
    <w:p w14:paraId="46EDB699" w14:textId="77777777" w:rsidR="00F603BC" w:rsidRPr="008240DF" w:rsidRDefault="00C8746C" w:rsidP="00CD68AD">
      <w:pPr>
        <w:spacing w:line="360" w:lineRule="auto"/>
        <w:rPr>
          <w:rFonts w:ascii="Times New Roman" w:hAnsi="Times New Roman" w:cs="Times New Roman"/>
          <w:b/>
          <w:sz w:val="28"/>
          <w:szCs w:val="28"/>
          <w:u w:val="single"/>
        </w:rPr>
      </w:pPr>
      <w:r w:rsidRPr="008240DF">
        <w:rPr>
          <w:rFonts w:ascii="Times New Roman" w:hAnsi="Times New Roman" w:cs="Times New Roman"/>
          <w:b/>
          <w:sz w:val="28"/>
          <w:szCs w:val="28"/>
          <w:u w:val="single"/>
        </w:rPr>
        <w:t xml:space="preserve">System </w:t>
      </w:r>
      <w:proofErr w:type="gramStart"/>
      <w:r w:rsidRPr="008240DF">
        <w:rPr>
          <w:rFonts w:ascii="Times New Roman" w:hAnsi="Times New Roman" w:cs="Times New Roman"/>
          <w:b/>
          <w:sz w:val="28"/>
          <w:szCs w:val="28"/>
          <w:u w:val="single"/>
        </w:rPr>
        <w:t>Requirements:-</w:t>
      </w:r>
      <w:proofErr w:type="gramEnd"/>
    </w:p>
    <w:p w14:paraId="2882E7BF" w14:textId="77777777" w:rsidR="00F603BC" w:rsidRPr="007E251F" w:rsidRDefault="00C8746C" w:rsidP="00CD68AD">
      <w:pPr>
        <w:spacing w:line="360" w:lineRule="auto"/>
        <w:rPr>
          <w:rFonts w:ascii="Times New Roman" w:eastAsia="Times New Roman" w:hAnsi="Times New Roman" w:cs="Times New Roman"/>
          <w:b/>
          <w:sz w:val="28"/>
          <w:szCs w:val="28"/>
        </w:rPr>
      </w:pPr>
      <w:r w:rsidRPr="007E251F">
        <w:rPr>
          <w:rFonts w:ascii="Times New Roman" w:eastAsia="Times New Roman" w:hAnsi="Times New Roman" w:cs="Times New Roman"/>
          <w:b/>
          <w:sz w:val="28"/>
          <w:szCs w:val="28"/>
        </w:rPr>
        <w:t xml:space="preserve">The development of </w:t>
      </w:r>
      <w:proofErr w:type="gramStart"/>
      <w:r w:rsidRPr="007E251F">
        <w:rPr>
          <w:rFonts w:ascii="Times New Roman" w:eastAsia="Times New Roman" w:hAnsi="Times New Roman" w:cs="Times New Roman"/>
          <w:b/>
          <w:sz w:val="28"/>
          <w:szCs w:val="28"/>
        </w:rPr>
        <w:t>Home</w:t>
      </w:r>
      <w:proofErr w:type="gramEnd"/>
      <w:r w:rsidRPr="007E251F">
        <w:rPr>
          <w:rFonts w:ascii="Times New Roman" w:eastAsia="Times New Roman" w:hAnsi="Times New Roman" w:cs="Times New Roman"/>
          <w:b/>
          <w:sz w:val="28"/>
          <w:szCs w:val="28"/>
        </w:rPr>
        <w:t xml:space="preserve"> automation system requires the following resources:</w:t>
      </w:r>
    </w:p>
    <w:p w14:paraId="41014DE6" w14:textId="77777777" w:rsidR="00F603BC" w:rsidRPr="007E251F" w:rsidRDefault="00C8746C" w:rsidP="00CD68AD">
      <w:pPr>
        <w:pStyle w:val="NormalWeb"/>
        <w:spacing w:after="173" w:line="360" w:lineRule="auto"/>
        <w:rPr>
          <w:rFonts w:ascii="Times New Roman" w:hAnsi="Times New Roman"/>
          <w:b/>
          <w:color w:val="333333"/>
          <w:sz w:val="28"/>
          <w:szCs w:val="28"/>
        </w:rPr>
      </w:pPr>
      <w:r w:rsidRPr="007E251F">
        <w:rPr>
          <w:rFonts w:ascii="Times New Roman" w:hAnsi="Times New Roman"/>
          <w:b/>
          <w:color w:val="333333"/>
          <w:sz w:val="28"/>
          <w:szCs w:val="28"/>
        </w:rPr>
        <w:t>Hardware Requirements:</w:t>
      </w:r>
    </w:p>
    <w:p w14:paraId="6A163D47"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A Raspberry PI 3 B+</w:t>
      </w:r>
    </w:p>
    <w:p w14:paraId="7239CCFE"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L</w:t>
      </w:r>
      <w:proofErr w:type="spellStart"/>
      <w:r w:rsidR="00CD68AD">
        <w:rPr>
          <w:rFonts w:ascii="Times New Roman" w:hAnsi="Times New Roman" w:cs="Times New Roman"/>
          <w:sz w:val="28"/>
          <w:szCs w:val="28"/>
          <w:lang w:val="en-US"/>
        </w:rPr>
        <w:t>ight</w:t>
      </w:r>
      <w:proofErr w:type="spellEnd"/>
    </w:p>
    <w:p w14:paraId="2E7A244F" w14:textId="77777777" w:rsidR="00CD68AD" w:rsidRPr="00CD68AD" w:rsidRDefault="00CD68AD" w:rsidP="00CD68AD">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lang w:val="en-US"/>
        </w:rPr>
        <w:t>Relay Module</w:t>
      </w:r>
    </w:p>
    <w:p w14:paraId="1ECFC43E"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Fan</w:t>
      </w:r>
    </w:p>
    <w:p w14:paraId="23A83453"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lang w:val="en-US"/>
        </w:rPr>
        <w:t>WI-FI</w:t>
      </w:r>
    </w:p>
    <w:p w14:paraId="06EC17AB"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lang w:val="en-US"/>
        </w:rPr>
        <w:t>Active Internet Connection</w:t>
      </w:r>
    </w:p>
    <w:p w14:paraId="2A54A17C"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lang w:val="en-US"/>
        </w:rPr>
        <w:t>Mouse or Keyboard</w:t>
      </w:r>
    </w:p>
    <w:p w14:paraId="0BC3EBE4"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F-F</w:t>
      </w:r>
      <w:r w:rsidRPr="00CD68AD">
        <w:rPr>
          <w:rFonts w:ascii="Times New Roman" w:hAnsi="Times New Roman" w:cs="Times New Roman"/>
          <w:sz w:val="28"/>
          <w:szCs w:val="28"/>
          <w:lang w:val="en-US"/>
        </w:rPr>
        <w:t xml:space="preserve"> Jumper</w:t>
      </w:r>
      <w:r w:rsidRPr="00CD68AD">
        <w:rPr>
          <w:rFonts w:ascii="Times New Roman" w:hAnsi="Times New Roman" w:cs="Times New Roman"/>
          <w:sz w:val="28"/>
          <w:szCs w:val="28"/>
        </w:rPr>
        <w:t xml:space="preserve"> </w:t>
      </w:r>
      <w:proofErr w:type="gramStart"/>
      <w:r w:rsidRPr="00CD68AD">
        <w:rPr>
          <w:rFonts w:ascii="Times New Roman" w:hAnsi="Times New Roman" w:cs="Times New Roman"/>
          <w:sz w:val="28"/>
          <w:szCs w:val="28"/>
        </w:rPr>
        <w:t>Wire</w:t>
      </w:r>
      <w:r w:rsidRPr="00CD68AD">
        <w:rPr>
          <w:rFonts w:ascii="Times New Roman" w:hAnsi="Times New Roman" w:cs="Times New Roman"/>
          <w:sz w:val="28"/>
          <w:szCs w:val="28"/>
          <w:lang w:val="en-US"/>
        </w:rPr>
        <w:t>s</w:t>
      </w:r>
      <w:r w:rsidRPr="00CD68AD">
        <w:rPr>
          <w:rFonts w:ascii="Times New Roman" w:hAnsi="Times New Roman" w:cs="Times New Roman"/>
          <w:sz w:val="28"/>
          <w:szCs w:val="28"/>
        </w:rPr>
        <w:t>,M</w:t>
      </w:r>
      <w:proofErr w:type="gramEnd"/>
      <w:r w:rsidRPr="00CD68AD">
        <w:rPr>
          <w:rFonts w:ascii="Times New Roman" w:hAnsi="Times New Roman" w:cs="Times New Roman"/>
          <w:sz w:val="28"/>
          <w:szCs w:val="28"/>
        </w:rPr>
        <w:t xml:space="preserve">-F </w:t>
      </w:r>
      <w:r w:rsidRPr="00CD68AD">
        <w:rPr>
          <w:rFonts w:ascii="Times New Roman" w:hAnsi="Times New Roman" w:cs="Times New Roman"/>
          <w:sz w:val="28"/>
          <w:szCs w:val="28"/>
          <w:lang w:val="en-US"/>
        </w:rPr>
        <w:t xml:space="preserve">Jumper </w:t>
      </w:r>
      <w:r w:rsidRPr="00CD68AD">
        <w:rPr>
          <w:rFonts w:ascii="Times New Roman" w:hAnsi="Times New Roman" w:cs="Times New Roman"/>
          <w:sz w:val="28"/>
          <w:szCs w:val="28"/>
        </w:rPr>
        <w:t>Wire</w:t>
      </w:r>
      <w:r w:rsidRPr="00CD68AD">
        <w:rPr>
          <w:rFonts w:ascii="Times New Roman" w:hAnsi="Times New Roman" w:cs="Times New Roman"/>
          <w:sz w:val="28"/>
          <w:szCs w:val="28"/>
          <w:lang w:val="en-US"/>
        </w:rPr>
        <w:t>s</w:t>
      </w:r>
      <w:r w:rsidRPr="00CD68AD">
        <w:rPr>
          <w:rFonts w:ascii="Times New Roman" w:hAnsi="Times New Roman" w:cs="Times New Roman"/>
          <w:sz w:val="28"/>
          <w:szCs w:val="28"/>
        </w:rPr>
        <w:t xml:space="preserve"> </w:t>
      </w:r>
    </w:p>
    <w:p w14:paraId="763D3522"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Connecting Wires</w:t>
      </w:r>
    </w:p>
    <w:p w14:paraId="252C591B"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Servo Motor</w:t>
      </w:r>
    </w:p>
    <w:p w14:paraId="31632F1C"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Raspberry PI Camera.</w:t>
      </w:r>
    </w:p>
    <w:p w14:paraId="451317E5"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lang w:val="en-US"/>
        </w:rPr>
        <w:t>Smart Phone</w:t>
      </w:r>
    </w:p>
    <w:p w14:paraId="0888740D" w14:textId="77777777" w:rsidR="00F603BC" w:rsidRPr="003D000B" w:rsidRDefault="00C8746C" w:rsidP="00CD68AD">
      <w:pPr>
        <w:spacing w:line="360" w:lineRule="auto"/>
        <w:rPr>
          <w:rFonts w:ascii="Times New Roman" w:hAnsi="Times New Roman" w:cs="Times New Roman"/>
          <w:b/>
          <w:sz w:val="28"/>
          <w:szCs w:val="28"/>
        </w:rPr>
      </w:pPr>
      <w:r w:rsidRPr="003D000B">
        <w:rPr>
          <w:rFonts w:ascii="Times New Roman" w:hAnsi="Times New Roman" w:cs="Times New Roman"/>
          <w:b/>
          <w:sz w:val="28"/>
          <w:szCs w:val="28"/>
        </w:rPr>
        <w:t>Software Requirements:</w:t>
      </w:r>
    </w:p>
    <w:p w14:paraId="75D8D19D" w14:textId="77777777" w:rsidR="00F603BC" w:rsidRPr="00CD68AD" w:rsidRDefault="00C8746C" w:rsidP="00CD68AD">
      <w:pPr>
        <w:pStyle w:val="NormalWeb"/>
        <w:numPr>
          <w:ilvl w:val="0"/>
          <w:numId w:val="10"/>
        </w:numPr>
        <w:spacing w:before="280" w:after="280" w:line="360" w:lineRule="auto"/>
        <w:rPr>
          <w:rFonts w:ascii="Times New Roman" w:hAnsi="Times New Roman"/>
          <w:sz w:val="28"/>
          <w:szCs w:val="28"/>
        </w:rPr>
      </w:pPr>
      <w:r w:rsidRPr="00CD68AD">
        <w:rPr>
          <w:rFonts w:ascii="Times New Roman" w:hAnsi="Times New Roman"/>
          <w:sz w:val="28"/>
          <w:szCs w:val="28"/>
        </w:rPr>
        <w:t>Front End ---</w:t>
      </w:r>
    </w:p>
    <w:p w14:paraId="19EE6B66" w14:textId="77777777" w:rsidR="00F603BC" w:rsidRPr="00CD68AD" w:rsidRDefault="00C8746C" w:rsidP="00CD68AD">
      <w:pPr>
        <w:pStyle w:val="NormalWeb"/>
        <w:spacing w:before="280" w:after="280" w:line="360" w:lineRule="auto"/>
        <w:rPr>
          <w:rFonts w:ascii="Times New Roman" w:hAnsi="Times New Roman"/>
          <w:sz w:val="28"/>
          <w:szCs w:val="28"/>
          <w:lang w:val="en-US"/>
        </w:rPr>
      </w:pPr>
      <w:r w:rsidRPr="00CD68AD">
        <w:rPr>
          <w:rFonts w:ascii="Times New Roman" w:hAnsi="Times New Roman"/>
          <w:sz w:val="28"/>
          <w:szCs w:val="28"/>
        </w:rPr>
        <w:tab/>
      </w:r>
      <w:r w:rsidRPr="00CD68AD">
        <w:rPr>
          <w:rFonts w:ascii="Times New Roman" w:hAnsi="Times New Roman"/>
          <w:sz w:val="28"/>
          <w:szCs w:val="28"/>
        </w:rPr>
        <w:tab/>
      </w:r>
      <w:r w:rsidRPr="00CD68AD">
        <w:rPr>
          <w:rFonts w:ascii="Times New Roman" w:hAnsi="Times New Roman"/>
          <w:sz w:val="28"/>
          <w:szCs w:val="28"/>
          <w:lang w:val="en-US"/>
        </w:rPr>
        <w:t xml:space="preserve">Android App, </w:t>
      </w:r>
      <w:proofErr w:type="spellStart"/>
      <w:r w:rsidRPr="00CD68AD">
        <w:rPr>
          <w:rFonts w:ascii="Times New Roman" w:hAnsi="Times New Roman"/>
          <w:sz w:val="28"/>
          <w:szCs w:val="28"/>
          <w:lang w:val="en-US"/>
        </w:rPr>
        <w:t>Php</w:t>
      </w:r>
      <w:proofErr w:type="spellEnd"/>
      <w:r w:rsidRPr="00CD68AD">
        <w:rPr>
          <w:rFonts w:ascii="Times New Roman" w:hAnsi="Times New Roman"/>
          <w:sz w:val="28"/>
          <w:szCs w:val="28"/>
          <w:lang w:val="en-US"/>
        </w:rPr>
        <w:t>, Apache2.</w:t>
      </w:r>
    </w:p>
    <w:p w14:paraId="6A9AE92A" w14:textId="77777777" w:rsidR="00F603BC" w:rsidRPr="00CD68AD" w:rsidRDefault="00C8746C" w:rsidP="00CD68AD">
      <w:pPr>
        <w:pStyle w:val="NormalWeb"/>
        <w:numPr>
          <w:ilvl w:val="0"/>
          <w:numId w:val="10"/>
        </w:numPr>
        <w:spacing w:before="280" w:after="280" w:line="360" w:lineRule="auto"/>
        <w:rPr>
          <w:rFonts w:ascii="Times New Roman" w:hAnsi="Times New Roman"/>
          <w:sz w:val="28"/>
          <w:szCs w:val="28"/>
        </w:rPr>
      </w:pPr>
      <w:r w:rsidRPr="00CD68AD">
        <w:rPr>
          <w:rFonts w:ascii="Times New Roman" w:hAnsi="Times New Roman"/>
          <w:sz w:val="28"/>
          <w:szCs w:val="28"/>
        </w:rPr>
        <w:t>Back End ---</w:t>
      </w:r>
    </w:p>
    <w:p w14:paraId="53EFEA8A" w14:textId="77777777" w:rsidR="00F603BC" w:rsidRPr="00CD68AD" w:rsidRDefault="00C8746C" w:rsidP="00CD68AD">
      <w:pPr>
        <w:pStyle w:val="NormalWeb"/>
        <w:spacing w:before="280" w:after="280" w:line="360" w:lineRule="auto"/>
        <w:ind w:left="1800"/>
        <w:rPr>
          <w:rFonts w:ascii="Times New Roman" w:hAnsi="Times New Roman"/>
          <w:sz w:val="28"/>
          <w:szCs w:val="28"/>
        </w:rPr>
      </w:pPr>
      <w:r w:rsidRPr="00CD68AD">
        <w:rPr>
          <w:rFonts w:ascii="Times New Roman" w:hAnsi="Times New Roman"/>
          <w:sz w:val="28"/>
          <w:szCs w:val="28"/>
        </w:rPr>
        <w:t>Python</w:t>
      </w:r>
    </w:p>
    <w:p w14:paraId="36059AC2" w14:textId="77777777" w:rsidR="00F603BC" w:rsidRDefault="00F603BC">
      <w:pPr>
        <w:ind w:left="720" w:firstLine="720"/>
        <w:rPr>
          <w:rFonts w:ascii="Times New Roman" w:hAnsi="Times New Roman" w:cs="Times New Roman"/>
          <w:bCs/>
          <w:sz w:val="32"/>
          <w:szCs w:val="32"/>
          <w:u w:val="single"/>
        </w:rPr>
      </w:pPr>
    </w:p>
    <w:p w14:paraId="100ECA2A" w14:textId="77777777" w:rsidR="00F603BC" w:rsidRDefault="00F603BC">
      <w:pPr>
        <w:jc w:val="center"/>
        <w:rPr>
          <w:rFonts w:ascii="Times New Roman" w:hAnsi="Times New Roman" w:cs="Times New Roman"/>
          <w:b/>
          <w:sz w:val="32"/>
          <w:szCs w:val="32"/>
          <w:u w:val="single"/>
        </w:rPr>
      </w:pPr>
    </w:p>
    <w:p w14:paraId="226E5DE3" w14:textId="77777777" w:rsidR="00CD68AD" w:rsidRDefault="00CD68AD">
      <w:pPr>
        <w:jc w:val="center"/>
        <w:rPr>
          <w:rFonts w:ascii="Times New Roman" w:hAnsi="Times New Roman" w:cs="Times New Roman"/>
          <w:b/>
          <w:sz w:val="32"/>
          <w:szCs w:val="32"/>
          <w:u w:val="single"/>
        </w:rPr>
      </w:pPr>
    </w:p>
    <w:p w14:paraId="7F14A2E1" w14:textId="77777777" w:rsidR="00CD68AD" w:rsidRDefault="00CD68AD">
      <w:pPr>
        <w:jc w:val="center"/>
        <w:rPr>
          <w:rFonts w:ascii="Lucida Calligraphy" w:hAnsi="Lucida Calligraphy" w:cs="Times New Roman"/>
          <w:b/>
          <w:sz w:val="56"/>
          <w:szCs w:val="32"/>
        </w:rPr>
      </w:pPr>
    </w:p>
    <w:p w14:paraId="55B994A3" w14:textId="77777777" w:rsidR="00F603BC" w:rsidRDefault="00F603BC">
      <w:pPr>
        <w:jc w:val="center"/>
        <w:rPr>
          <w:rFonts w:ascii="Lucida Calligraphy" w:hAnsi="Lucida Calligraphy" w:cs="Times New Roman"/>
          <w:b/>
          <w:sz w:val="56"/>
          <w:szCs w:val="32"/>
        </w:rPr>
      </w:pPr>
    </w:p>
    <w:p w14:paraId="4B8817A4" w14:textId="77777777" w:rsidR="003D000B" w:rsidRDefault="003D000B">
      <w:pPr>
        <w:jc w:val="center"/>
        <w:rPr>
          <w:rFonts w:ascii="Lucida Calligraphy" w:hAnsi="Lucida Calligraphy" w:cs="Times New Roman"/>
          <w:b/>
          <w:sz w:val="56"/>
          <w:szCs w:val="32"/>
        </w:rPr>
      </w:pPr>
    </w:p>
    <w:p w14:paraId="3EFFD408" w14:textId="77777777" w:rsidR="003D000B" w:rsidRDefault="003D000B">
      <w:pPr>
        <w:jc w:val="center"/>
        <w:rPr>
          <w:rFonts w:ascii="Lucida Calligraphy" w:hAnsi="Lucida Calligraphy" w:cs="Times New Roman"/>
          <w:b/>
          <w:sz w:val="56"/>
          <w:szCs w:val="32"/>
        </w:rPr>
      </w:pPr>
    </w:p>
    <w:p w14:paraId="77760E7F" w14:textId="77777777" w:rsidR="00F603BC" w:rsidRPr="008240DF" w:rsidRDefault="00C8746C" w:rsidP="00CD68AD">
      <w:pPr>
        <w:spacing w:line="360" w:lineRule="auto"/>
        <w:jc w:val="center"/>
        <w:rPr>
          <w:rFonts w:ascii="Times New Roman" w:hAnsi="Times New Roman" w:cs="Times New Roman"/>
          <w:b/>
          <w:sz w:val="32"/>
          <w:szCs w:val="32"/>
          <w:u w:val="single"/>
        </w:rPr>
      </w:pPr>
      <w:r w:rsidRPr="008240DF">
        <w:rPr>
          <w:rFonts w:ascii="Times New Roman" w:hAnsi="Times New Roman" w:cs="Times New Roman"/>
          <w:b/>
          <w:sz w:val="32"/>
          <w:szCs w:val="32"/>
          <w:u w:val="single"/>
        </w:rPr>
        <w:t xml:space="preserve">System </w:t>
      </w:r>
    </w:p>
    <w:p w14:paraId="071704F1" w14:textId="77777777" w:rsidR="00F603BC" w:rsidRPr="008240DF" w:rsidRDefault="00C8746C" w:rsidP="00CD68AD">
      <w:pPr>
        <w:spacing w:line="360" w:lineRule="auto"/>
        <w:jc w:val="center"/>
        <w:rPr>
          <w:rFonts w:ascii="Times New Roman" w:hAnsi="Times New Roman" w:cs="Times New Roman"/>
          <w:b/>
          <w:sz w:val="32"/>
          <w:szCs w:val="32"/>
          <w:u w:val="single"/>
        </w:rPr>
      </w:pPr>
      <w:r w:rsidRPr="008240DF">
        <w:rPr>
          <w:rFonts w:ascii="Times New Roman" w:hAnsi="Times New Roman" w:cs="Times New Roman"/>
          <w:b/>
          <w:sz w:val="32"/>
          <w:szCs w:val="32"/>
          <w:u w:val="single"/>
        </w:rPr>
        <w:t>Scheduling</w:t>
      </w:r>
    </w:p>
    <w:p w14:paraId="19254D1F" w14:textId="77777777" w:rsidR="00F603BC" w:rsidRDefault="00F603BC">
      <w:pPr>
        <w:jc w:val="center"/>
        <w:rPr>
          <w:rFonts w:ascii="Lucida Calligraphy" w:hAnsi="Lucida Calligraphy" w:cs="Times New Roman"/>
          <w:b/>
          <w:sz w:val="56"/>
          <w:szCs w:val="32"/>
        </w:rPr>
      </w:pPr>
    </w:p>
    <w:p w14:paraId="470C613F" w14:textId="77777777" w:rsidR="00F603BC" w:rsidRDefault="00F603BC">
      <w:pPr>
        <w:jc w:val="center"/>
        <w:rPr>
          <w:rFonts w:ascii="Lucida Calligraphy" w:hAnsi="Lucida Calligraphy" w:cs="Times New Roman"/>
          <w:b/>
          <w:sz w:val="56"/>
          <w:szCs w:val="32"/>
        </w:rPr>
      </w:pPr>
    </w:p>
    <w:p w14:paraId="40FB9690" w14:textId="77777777" w:rsidR="00F603BC" w:rsidRDefault="00F603BC">
      <w:pPr>
        <w:jc w:val="center"/>
        <w:rPr>
          <w:rFonts w:ascii="Lucida Calligraphy" w:hAnsi="Lucida Calligraphy" w:cs="Times New Roman"/>
          <w:b/>
          <w:sz w:val="56"/>
          <w:szCs w:val="32"/>
        </w:rPr>
      </w:pPr>
    </w:p>
    <w:p w14:paraId="0ECBE2A4" w14:textId="77777777" w:rsidR="00F603BC" w:rsidRDefault="00C8746C">
      <w:pPr>
        <w:rPr>
          <w:rFonts w:ascii="Lucida Calligraphy" w:hAnsi="Lucida Calligraphy" w:cs="Times New Roman"/>
          <w:b/>
          <w:sz w:val="56"/>
          <w:szCs w:val="56"/>
        </w:rPr>
      </w:pPr>
      <w:r>
        <w:rPr>
          <w:rFonts w:ascii="Lucida Calligraphy" w:hAnsi="Lucida Calligraphy" w:cs="Times New Roman"/>
          <w:b/>
          <w:sz w:val="56"/>
          <w:szCs w:val="56"/>
        </w:rPr>
        <w:t xml:space="preserve">           </w:t>
      </w:r>
    </w:p>
    <w:p w14:paraId="3EC25644" w14:textId="77777777" w:rsidR="00F603BC" w:rsidRDefault="00F603BC">
      <w:pPr>
        <w:rPr>
          <w:rFonts w:ascii="Lucida Calligraphy" w:hAnsi="Lucida Calligraphy" w:cs="Times New Roman"/>
          <w:b/>
          <w:sz w:val="56"/>
          <w:szCs w:val="56"/>
        </w:rPr>
      </w:pPr>
    </w:p>
    <w:p w14:paraId="40743A62" w14:textId="77777777" w:rsidR="00F603BC" w:rsidRDefault="00F603BC">
      <w:pPr>
        <w:rPr>
          <w:rFonts w:ascii="Lucida Calligraphy" w:hAnsi="Lucida Calligraphy" w:cs="Times New Roman"/>
          <w:b/>
          <w:sz w:val="56"/>
          <w:szCs w:val="56"/>
        </w:rPr>
      </w:pPr>
    </w:p>
    <w:p w14:paraId="45F0869C" w14:textId="77777777" w:rsidR="00CD68AD" w:rsidRDefault="00CD68AD">
      <w:pPr>
        <w:rPr>
          <w:rFonts w:ascii="Lucida Calligraphy" w:hAnsi="Lucida Calligraphy" w:cs="Times New Roman"/>
          <w:b/>
          <w:sz w:val="56"/>
          <w:szCs w:val="56"/>
        </w:rPr>
      </w:pPr>
    </w:p>
    <w:p w14:paraId="3768F3AD" w14:textId="77777777" w:rsidR="003D000B" w:rsidRDefault="003D000B" w:rsidP="00CD68AD">
      <w:pPr>
        <w:spacing w:line="360" w:lineRule="auto"/>
        <w:ind w:left="2880" w:firstLine="720"/>
        <w:rPr>
          <w:rFonts w:ascii="Times New Roman" w:eastAsia="Times New Roman" w:hAnsi="Times New Roman"/>
          <w:b/>
          <w:sz w:val="28"/>
          <w:szCs w:val="28"/>
        </w:rPr>
      </w:pPr>
    </w:p>
    <w:p w14:paraId="505907FE" w14:textId="77777777" w:rsidR="00F603BC" w:rsidRPr="008240DF" w:rsidRDefault="00C8746C" w:rsidP="00CD68AD">
      <w:pPr>
        <w:spacing w:line="360" w:lineRule="auto"/>
        <w:ind w:left="2880" w:firstLine="720"/>
        <w:rPr>
          <w:rFonts w:ascii="Times New Roman" w:eastAsia="Times New Roman" w:hAnsi="Times New Roman"/>
          <w:sz w:val="28"/>
          <w:szCs w:val="28"/>
          <w:u w:val="single"/>
        </w:rPr>
      </w:pPr>
      <w:r w:rsidRPr="008240DF">
        <w:rPr>
          <w:rFonts w:ascii="Times New Roman" w:eastAsia="Times New Roman" w:hAnsi="Times New Roman"/>
          <w:b/>
          <w:sz w:val="28"/>
          <w:szCs w:val="28"/>
          <w:u w:val="single"/>
        </w:rPr>
        <w:t>Project Scheduling</w:t>
      </w:r>
    </w:p>
    <w:tbl>
      <w:tblPr>
        <w:tblW w:w="9807" w:type="dxa"/>
        <w:tblLayout w:type="fixed"/>
        <w:tblCellMar>
          <w:left w:w="0" w:type="dxa"/>
          <w:right w:w="0" w:type="dxa"/>
        </w:tblCellMar>
        <w:tblLook w:val="04A0" w:firstRow="1" w:lastRow="0" w:firstColumn="1" w:lastColumn="0" w:noHBand="0" w:noVBand="1"/>
      </w:tblPr>
      <w:tblGrid>
        <w:gridCol w:w="960"/>
        <w:gridCol w:w="1185"/>
        <w:gridCol w:w="797"/>
        <w:gridCol w:w="102"/>
        <w:gridCol w:w="593"/>
        <w:gridCol w:w="1491"/>
        <w:gridCol w:w="1696"/>
        <w:gridCol w:w="1655"/>
        <w:gridCol w:w="1328"/>
      </w:tblGrid>
      <w:tr w:rsidR="00F603BC" w:rsidRPr="008142EA" w14:paraId="6316EDD5" w14:textId="77777777" w:rsidTr="008142EA">
        <w:trPr>
          <w:trHeight w:val="318"/>
        </w:trPr>
        <w:tc>
          <w:tcPr>
            <w:tcW w:w="960" w:type="dxa"/>
            <w:tcBorders>
              <w:top w:val="single" w:sz="8" w:space="0" w:color="auto"/>
              <w:left w:val="single" w:sz="8" w:space="0" w:color="auto"/>
              <w:right w:val="single" w:sz="8" w:space="0" w:color="auto"/>
            </w:tcBorders>
            <w:shd w:val="clear" w:color="auto" w:fill="auto"/>
            <w:vAlign w:val="bottom"/>
          </w:tcPr>
          <w:p w14:paraId="02947471" w14:textId="77777777" w:rsidR="00F603BC" w:rsidRPr="008142EA" w:rsidRDefault="00C8746C" w:rsidP="008142EA">
            <w:pPr>
              <w:spacing w:line="360" w:lineRule="auto"/>
              <w:ind w:left="12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Sr.</w:t>
            </w:r>
          </w:p>
        </w:tc>
        <w:tc>
          <w:tcPr>
            <w:tcW w:w="1982" w:type="dxa"/>
            <w:gridSpan w:val="2"/>
            <w:tcBorders>
              <w:top w:val="single" w:sz="8" w:space="0" w:color="auto"/>
            </w:tcBorders>
            <w:shd w:val="clear" w:color="auto" w:fill="auto"/>
            <w:vAlign w:val="bottom"/>
          </w:tcPr>
          <w:p w14:paraId="1443CC60"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Contents</w:t>
            </w:r>
          </w:p>
        </w:tc>
        <w:tc>
          <w:tcPr>
            <w:tcW w:w="694" w:type="dxa"/>
            <w:gridSpan w:val="2"/>
            <w:tcBorders>
              <w:top w:val="single" w:sz="8" w:space="0" w:color="auto"/>
              <w:right w:val="single" w:sz="8" w:space="0" w:color="auto"/>
            </w:tcBorders>
            <w:shd w:val="clear" w:color="auto" w:fill="auto"/>
            <w:vAlign w:val="bottom"/>
          </w:tcPr>
          <w:p w14:paraId="080430A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top w:val="single" w:sz="8" w:space="0" w:color="auto"/>
              <w:right w:val="single" w:sz="8" w:space="0" w:color="auto"/>
            </w:tcBorders>
            <w:shd w:val="clear" w:color="auto" w:fill="auto"/>
            <w:vAlign w:val="bottom"/>
          </w:tcPr>
          <w:p w14:paraId="23CA7259"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Proposed</w:t>
            </w:r>
          </w:p>
        </w:tc>
        <w:tc>
          <w:tcPr>
            <w:tcW w:w="1696" w:type="dxa"/>
            <w:tcBorders>
              <w:top w:val="single" w:sz="8" w:space="0" w:color="auto"/>
              <w:right w:val="single" w:sz="8" w:space="0" w:color="auto"/>
            </w:tcBorders>
            <w:shd w:val="clear" w:color="auto" w:fill="auto"/>
            <w:vAlign w:val="bottom"/>
          </w:tcPr>
          <w:p w14:paraId="28917C5A"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Submission</w:t>
            </w:r>
          </w:p>
        </w:tc>
        <w:tc>
          <w:tcPr>
            <w:tcW w:w="1655" w:type="dxa"/>
            <w:tcBorders>
              <w:top w:val="single" w:sz="8" w:space="0" w:color="auto"/>
              <w:right w:val="single" w:sz="8" w:space="0" w:color="auto"/>
            </w:tcBorders>
            <w:shd w:val="clear" w:color="auto" w:fill="auto"/>
            <w:vAlign w:val="bottom"/>
          </w:tcPr>
          <w:p w14:paraId="705C4F20" w14:textId="77777777" w:rsidR="00F603BC" w:rsidRPr="008142EA" w:rsidRDefault="00C8746C" w:rsidP="008142EA">
            <w:pPr>
              <w:spacing w:line="360" w:lineRule="auto"/>
              <w:ind w:left="8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Teacher’s</w:t>
            </w:r>
          </w:p>
        </w:tc>
        <w:tc>
          <w:tcPr>
            <w:tcW w:w="1328" w:type="dxa"/>
            <w:tcBorders>
              <w:top w:val="single" w:sz="8" w:space="0" w:color="auto"/>
              <w:right w:val="single" w:sz="8" w:space="0" w:color="auto"/>
            </w:tcBorders>
            <w:shd w:val="clear" w:color="auto" w:fill="auto"/>
            <w:vAlign w:val="bottom"/>
          </w:tcPr>
          <w:p w14:paraId="205474F0" w14:textId="77777777" w:rsidR="00F603BC" w:rsidRPr="008142EA" w:rsidRDefault="00C8746C" w:rsidP="008142EA">
            <w:pPr>
              <w:spacing w:line="360" w:lineRule="auto"/>
              <w:ind w:left="8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Remark</w:t>
            </w:r>
          </w:p>
        </w:tc>
      </w:tr>
      <w:tr w:rsidR="00F603BC" w:rsidRPr="008142EA" w14:paraId="76B3DF97" w14:textId="77777777" w:rsidTr="008142EA">
        <w:trPr>
          <w:trHeight w:val="285"/>
        </w:trPr>
        <w:tc>
          <w:tcPr>
            <w:tcW w:w="960" w:type="dxa"/>
            <w:tcBorders>
              <w:left w:val="single" w:sz="8" w:space="0" w:color="auto"/>
              <w:right w:val="single" w:sz="8" w:space="0" w:color="auto"/>
            </w:tcBorders>
            <w:shd w:val="clear" w:color="auto" w:fill="auto"/>
            <w:vAlign w:val="bottom"/>
          </w:tcPr>
          <w:p w14:paraId="01AEEBA2" w14:textId="77777777" w:rsidR="00F603BC" w:rsidRPr="008142EA" w:rsidRDefault="00C8746C" w:rsidP="008142EA">
            <w:pPr>
              <w:spacing w:line="360" w:lineRule="auto"/>
              <w:ind w:left="12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No</w:t>
            </w:r>
          </w:p>
        </w:tc>
        <w:tc>
          <w:tcPr>
            <w:tcW w:w="1982" w:type="dxa"/>
            <w:gridSpan w:val="2"/>
            <w:shd w:val="clear" w:color="auto" w:fill="auto"/>
            <w:vAlign w:val="bottom"/>
          </w:tcPr>
          <w:p w14:paraId="2E9264D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right w:val="single" w:sz="8" w:space="0" w:color="auto"/>
            </w:tcBorders>
            <w:shd w:val="clear" w:color="auto" w:fill="auto"/>
            <w:vAlign w:val="bottom"/>
          </w:tcPr>
          <w:p w14:paraId="4134694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2B77DFF"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Date</w:t>
            </w:r>
          </w:p>
        </w:tc>
        <w:tc>
          <w:tcPr>
            <w:tcW w:w="1696" w:type="dxa"/>
            <w:tcBorders>
              <w:right w:val="single" w:sz="8" w:space="0" w:color="auto"/>
            </w:tcBorders>
            <w:shd w:val="clear" w:color="auto" w:fill="auto"/>
            <w:vAlign w:val="bottom"/>
          </w:tcPr>
          <w:p w14:paraId="246951C4"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Date</w:t>
            </w:r>
          </w:p>
        </w:tc>
        <w:tc>
          <w:tcPr>
            <w:tcW w:w="1655" w:type="dxa"/>
            <w:tcBorders>
              <w:right w:val="single" w:sz="8" w:space="0" w:color="auto"/>
            </w:tcBorders>
            <w:shd w:val="clear" w:color="auto" w:fill="auto"/>
            <w:vAlign w:val="bottom"/>
          </w:tcPr>
          <w:p w14:paraId="77729388" w14:textId="77777777" w:rsidR="00F603BC" w:rsidRPr="008142EA" w:rsidRDefault="00C8746C" w:rsidP="008142EA">
            <w:pPr>
              <w:spacing w:line="360" w:lineRule="auto"/>
              <w:ind w:left="8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Signature</w:t>
            </w:r>
          </w:p>
        </w:tc>
        <w:tc>
          <w:tcPr>
            <w:tcW w:w="1328" w:type="dxa"/>
            <w:tcBorders>
              <w:right w:val="single" w:sz="8" w:space="0" w:color="auto"/>
            </w:tcBorders>
            <w:shd w:val="clear" w:color="auto" w:fill="auto"/>
            <w:vAlign w:val="bottom"/>
          </w:tcPr>
          <w:p w14:paraId="0192C59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411A56BA" w14:textId="77777777" w:rsidTr="008142EA">
        <w:trPr>
          <w:trHeight w:val="384"/>
        </w:trPr>
        <w:tc>
          <w:tcPr>
            <w:tcW w:w="960" w:type="dxa"/>
            <w:tcBorders>
              <w:left w:val="single" w:sz="8" w:space="0" w:color="auto"/>
              <w:bottom w:val="single" w:sz="8" w:space="0" w:color="auto"/>
              <w:right w:val="single" w:sz="8" w:space="0" w:color="auto"/>
            </w:tcBorders>
            <w:shd w:val="clear" w:color="auto" w:fill="auto"/>
            <w:vAlign w:val="bottom"/>
          </w:tcPr>
          <w:p w14:paraId="6D958F9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1DB2F3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75462FA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209F339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168A457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198203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4183E4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3E3EFAD7" w14:textId="77777777" w:rsidTr="008142EA">
        <w:trPr>
          <w:trHeight w:val="285"/>
        </w:trPr>
        <w:tc>
          <w:tcPr>
            <w:tcW w:w="960" w:type="dxa"/>
            <w:tcBorders>
              <w:left w:val="single" w:sz="8" w:space="0" w:color="auto"/>
              <w:right w:val="single" w:sz="8" w:space="0" w:color="auto"/>
            </w:tcBorders>
            <w:shd w:val="clear" w:color="auto" w:fill="auto"/>
            <w:vAlign w:val="bottom"/>
          </w:tcPr>
          <w:p w14:paraId="2A7E001A" w14:textId="77777777" w:rsidR="00F603BC" w:rsidRPr="008142EA" w:rsidRDefault="00C8746C" w:rsidP="008142EA">
            <w:pPr>
              <w:spacing w:line="360" w:lineRule="auto"/>
              <w:ind w:left="12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p>
        </w:tc>
        <w:tc>
          <w:tcPr>
            <w:tcW w:w="1982" w:type="dxa"/>
            <w:gridSpan w:val="2"/>
            <w:shd w:val="clear" w:color="auto" w:fill="auto"/>
            <w:vAlign w:val="bottom"/>
          </w:tcPr>
          <w:p w14:paraId="3ED6B9D1"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Investigation</w:t>
            </w:r>
          </w:p>
        </w:tc>
        <w:tc>
          <w:tcPr>
            <w:tcW w:w="694" w:type="dxa"/>
            <w:gridSpan w:val="2"/>
            <w:tcBorders>
              <w:right w:val="single" w:sz="8" w:space="0" w:color="auto"/>
            </w:tcBorders>
            <w:shd w:val="clear" w:color="auto" w:fill="auto"/>
            <w:vAlign w:val="bottom"/>
          </w:tcPr>
          <w:p w14:paraId="4EA34EA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A0C70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7A38213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565F6E5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619939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497E3E56" w14:textId="77777777" w:rsidTr="008142EA">
        <w:trPr>
          <w:trHeight w:val="215"/>
        </w:trPr>
        <w:tc>
          <w:tcPr>
            <w:tcW w:w="960" w:type="dxa"/>
            <w:tcBorders>
              <w:left w:val="single" w:sz="8" w:space="0" w:color="auto"/>
              <w:bottom w:val="single" w:sz="8" w:space="0" w:color="auto"/>
              <w:right w:val="single" w:sz="8" w:space="0" w:color="auto"/>
            </w:tcBorders>
            <w:shd w:val="clear" w:color="auto" w:fill="auto"/>
            <w:vAlign w:val="bottom"/>
          </w:tcPr>
          <w:p w14:paraId="1129E9C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0FFAC28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220473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1FCA2F2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2A7F640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742E16B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272B76E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1E5A0019" w14:textId="77777777" w:rsidTr="008142EA">
        <w:trPr>
          <w:trHeight w:val="285"/>
        </w:trPr>
        <w:tc>
          <w:tcPr>
            <w:tcW w:w="960" w:type="dxa"/>
            <w:tcBorders>
              <w:left w:val="single" w:sz="8" w:space="0" w:color="auto"/>
              <w:right w:val="single" w:sz="8" w:space="0" w:color="auto"/>
            </w:tcBorders>
            <w:shd w:val="clear" w:color="auto" w:fill="auto"/>
            <w:vAlign w:val="bottom"/>
          </w:tcPr>
          <w:p w14:paraId="0B2A33B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6D0F08CF"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Project Fixing</w:t>
            </w:r>
          </w:p>
        </w:tc>
        <w:tc>
          <w:tcPr>
            <w:tcW w:w="694" w:type="dxa"/>
            <w:gridSpan w:val="2"/>
            <w:tcBorders>
              <w:right w:val="single" w:sz="8" w:space="0" w:color="auto"/>
            </w:tcBorders>
            <w:shd w:val="clear" w:color="auto" w:fill="auto"/>
            <w:vAlign w:val="bottom"/>
          </w:tcPr>
          <w:p w14:paraId="74D1EDC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49BB97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r w:rsidRPr="008142EA">
              <w:rPr>
                <w:rFonts w:ascii="Times New Roman" w:eastAsia="Times New Roman" w:hAnsi="Times New Roman" w:cs="Times New Roman"/>
                <w:sz w:val="28"/>
                <w:szCs w:val="28"/>
                <w:lang w:val="en-US"/>
              </w:rPr>
              <w:t>7</w:t>
            </w:r>
            <w:r w:rsidRPr="008142EA">
              <w:rPr>
                <w:rFonts w:ascii="Times New Roman" w:eastAsia="Times New Roman" w:hAnsi="Times New Roman" w:cs="Times New Roman"/>
                <w:sz w:val="28"/>
                <w:szCs w:val="28"/>
              </w:rPr>
              <w:t>/7/18</w:t>
            </w:r>
          </w:p>
        </w:tc>
        <w:tc>
          <w:tcPr>
            <w:tcW w:w="1696" w:type="dxa"/>
            <w:tcBorders>
              <w:right w:val="single" w:sz="8" w:space="0" w:color="auto"/>
            </w:tcBorders>
            <w:shd w:val="clear" w:color="auto" w:fill="auto"/>
            <w:vAlign w:val="bottom"/>
          </w:tcPr>
          <w:p w14:paraId="55260F46"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22</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3024C77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0E062F87"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60AB0934" w14:textId="77777777" w:rsidTr="008142EA">
        <w:trPr>
          <w:trHeight w:val="148"/>
        </w:trPr>
        <w:tc>
          <w:tcPr>
            <w:tcW w:w="960" w:type="dxa"/>
            <w:tcBorders>
              <w:left w:val="single" w:sz="8" w:space="0" w:color="auto"/>
              <w:bottom w:val="single" w:sz="8" w:space="0" w:color="auto"/>
              <w:right w:val="single" w:sz="8" w:space="0" w:color="auto"/>
            </w:tcBorders>
            <w:shd w:val="clear" w:color="auto" w:fill="auto"/>
            <w:vAlign w:val="bottom"/>
          </w:tcPr>
          <w:p w14:paraId="7DC27F7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29A0136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7D14377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0BA1D30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5A28E5D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6E065B7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4EF054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57640CE6" w14:textId="77777777" w:rsidTr="008142EA">
        <w:trPr>
          <w:trHeight w:val="280"/>
        </w:trPr>
        <w:tc>
          <w:tcPr>
            <w:tcW w:w="960" w:type="dxa"/>
            <w:tcBorders>
              <w:left w:val="single" w:sz="8" w:space="0" w:color="auto"/>
              <w:right w:val="single" w:sz="8" w:space="0" w:color="auto"/>
            </w:tcBorders>
            <w:shd w:val="clear" w:color="auto" w:fill="auto"/>
            <w:vAlign w:val="bottom"/>
          </w:tcPr>
          <w:p w14:paraId="1C8CEC8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6559D7D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Synopsis</w:t>
            </w:r>
          </w:p>
        </w:tc>
        <w:tc>
          <w:tcPr>
            <w:tcW w:w="694" w:type="dxa"/>
            <w:gridSpan w:val="2"/>
            <w:tcBorders>
              <w:right w:val="single" w:sz="8" w:space="0" w:color="auto"/>
            </w:tcBorders>
            <w:shd w:val="clear" w:color="auto" w:fill="auto"/>
            <w:vAlign w:val="bottom"/>
          </w:tcPr>
          <w:p w14:paraId="42B96DA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5EB07BC1"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3</w:t>
            </w:r>
            <w:r w:rsidRPr="008142EA">
              <w:rPr>
                <w:rFonts w:ascii="Times New Roman" w:eastAsia="Times New Roman" w:hAnsi="Times New Roman" w:cs="Times New Roman"/>
                <w:sz w:val="28"/>
                <w:szCs w:val="28"/>
              </w:rPr>
              <w:t>/8/18</w:t>
            </w:r>
          </w:p>
        </w:tc>
        <w:tc>
          <w:tcPr>
            <w:tcW w:w="1696" w:type="dxa"/>
            <w:tcBorders>
              <w:right w:val="single" w:sz="8" w:space="0" w:color="auto"/>
            </w:tcBorders>
            <w:shd w:val="clear" w:color="auto" w:fill="auto"/>
            <w:vAlign w:val="bottom"/>
          </w:tcPr>
          <w:p w14:paraId="33887E0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27</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165756A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FA4913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0A8244F3" w14:textId="77777777" w:rsidTr="008142EA">
        <w:trPr>
          <w:trHeight w:val="153"/>
        </w:trPr>
        <w:tc>
          <w:tcPr>
            <w:tcW w:w="960" w:type="dxa"/>
            <w:tcBorders>
              <w:left w:val="single" w:sz="8" w:space="0" w:color="auto"/>
              <w:bottom w:val="single" w:sz="8" w:space="0" w:color="auto"/>
              <w:right w:val="single" w:sz="8" w:space="0" w:color="auto"/>
            </w:tcBorders>
            <w:shd w:val="clear" w:color="auto" w:fill="auto"/>
            <w:vAlign w:val="bottom"/>
          </w:tcPr>
          <w:p w14:paraId="344FC18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72C10A9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72BF86C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38A1CD4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24C8F3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3E1FA8F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FA2FAF4"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05FDC4E" w14:textId="77777777" w:rsidTr="008142EA">
        <w:trPr>
          <w:trHeight w:val="285"/>
        </w:trPr>
        <w:tc>
          <w:tcPr>
            <w:tcW w:w="960" w:type="dxa"/>
            <w:tcBorders>
              <w:left w:val="single" w:sz="8" w:space="0" w:color="auto"/>
              <w:right w:val="single" w:sz="8" w:space="0" w:color="auto"/>
            </w:tcBorders>
            <w:shd w:val="clear" w:color="auto" w:fill="auto"/>
            <w:vAlign w:val="bottom"/>
          </w:tcPr>
          <w:p w14:paraId="429BDDBE" w14:textId="77777777" w:rsidR="00F603BC" w:rsidRPr="008142EA" w:rsidRDefault="00C8746C" w:rsidP="008142EA">
            <w:pPr>
              <w:spacing w:line="360" w:lineRule="auto"/>
              <w:ind w:left="12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p>
        </w:tc>
        <w:tc>
          <w:tcPr>
            <w:tcW w:w="1982" w:type="dxa"/>
            <w:gridSpan w:val="2"/>
            <w:shd w:val="clear" w:color="auto" w:fill="auto"/>
            <w:vAlign w:val="bottom"/>
          </w:tcPr>
          <w:p w14:paraId="70969617"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Analysis</w:t>
            </w:r>
          </w:p>
        </w:tc>
        <w:tc>
          <w:tcPr>
            <w:tcW w:w="694" w:type="dxa"/>
            <w:gridSpan w:val="2"/>
            <w:tcBorders>
              <w:right w:val="single" w:sz="8" w:space="0" w:color="auto"/>
            </w:tcBorders>
            <w:shd w:val="clear" w:color="auto" w:fill="auto"/>
            <w:vAlign w:val="bottom"/>
          </w:tcPr>
          <w:p w14:paraId="5C08E8E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5CDC3CE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0818AF2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36051B9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7D00BD0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297ED2B"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1893697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6A40C40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51AC3DC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57CB700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294DFB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456FA9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7D7886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5EACA04" w14:textId="77777777" w:rsidTr="008142EA">
        <w:trPr>
          <w:trHeight w:val="280"/>
        </w:trPr>
        <w:tc>
          <w:tcPr>
            <w:tcW w:w="960" w:type="dxa"/>
            <w:tcBorders>
              <w:left w:val="single" w:sz="8" w:space="0" w:color="auto"/>
              <w:right w:val="single" w:sz="8" w:space="0" w:color="auto"/>
            </w:tcBorders>
            <w:shd w:val="clear" w:color="auto" w:fill="auto"/>
            <w:vAlign w:val="bottom"/>
          </w:tcPr>
          <w:p w14:paraId="2972751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2702F7D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Project history</w:t>
            </w:r>
          </w:p>
        </w:tc>
        <w:tc>
          <w:tcPr>
            <w:tcW w:w="694" w:type="dxa"/>
            <w:gridSpan w:val="2"/>
            <w:tcBorders>
              <w:right w:val="single" w:sz="8" w:space="0" w:color="auto"/>
            </w:tcBorders>
            <w:shd w:val="clear" w:color="auto" w:fill="auto"/>
            <w:vAlign w:val="bottom"/>
          </w:tcPr>
          <w:p w14:paraId="37EA5F4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554EEE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165E90F4"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8</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44EBA37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1EEB5A1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D626BCF" w14:textId="77777777" w:rsidTr="008142EA">
        <w:trPr>
          <w:trHeight w:val="220"/>
        </w:trPr>
        <w:tc>
          <w:tcPr>
            <w:tcW w:w="960" w:type="dxa"/>
            <w:tcBorders>
              <w:left w:val="single" w:sz="8" w:space="0" w:color="auto"/>
              <w:bottom w:val="single" w:sz="8" w:space="0" w:color="auto"/>
              <w:right w:val="single" w:sz="8" w:space="0" w:color="auto"/>
            </w:tcBorders>
            <w:shd w:val="clear" w:color="auto" w:fill="auto"/>
            <w:vAlign w:val="bottom"/>
          </w:tcPr>
          <w:p w14:paraId="5B54C9C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5ECCC3D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7081B09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A60BED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2C860F4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E03FF9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A71089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8EF6E19" w14:textId="77777777" w:rsidTr="008142EA">
        <w:trPr>
          <w:trHeight w:val="280"/>
        </w:trPr>
        <w:tc>
          <w:tcPr>
            <w:tcW w:w="960" w:type="dxa"/>
            <w:tcBorders>
              <w:left w:val="single" w:sz="8" w:space="0" w:color="auto"/>
              <w:right w:val="single" w:sz="8" w:space="0" w:color="auto"/>
            </w:tcBorders>
            <w:shd w:val="clear" w:color="auto" w:fill="auto"/>
            <w:vAlign w:val="bottom"/>
          </w:tcPr>
          <w:p w14:paraId="13CEA27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793B86E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Requirement</w:t>
            </w:r>
          </w:p>
        </w:tc>
        <w:tc>
          <w:tcPr>
            <w:tcW w:w="694" w:type="dxa"/>
            <w:gridSpan w:val="2"/>
            <w:tcBorders>
              <w:right w:val="single" w:sz="8" w:space="0" w:color="auto"/>
            </w:tcBorders>
            <w:shd w:val="clear" w:color="auto" w:fill="auto"/>
            <w:vAlign w:val="bottom"/>
          </w:tcPr>
          <w:p w14:paraId="7BB2ECF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A39774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29A0C30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1766587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4C5C387A"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88DAAC3"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645F7D6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3E5A23AB"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Gathering</w:t>
            </w:r>
          </w:p>
        </w:tc>
        <w:tc>
          <w:tcPr>
            <w:tcW w:w="694" w:type="dxa"/>
            <w:gridSpan w:val="2"/>
            <w:tcBorders>
              <w:bottom w:val="single" w:sz="8" w:space="0" w:color="auto"/>
              <w:right w:val="single" w:sz="8" w:space="0" w:color="auto"/>
            </w:tcBorders>
            <w:shd w:val="clear" w:color="auto" w:fill="auto"/>
            <w:vAlign w:val="bottom"/>
          </w:tcPr>
          <w:p w14:paraId="231735C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4C7616C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954150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9B76D6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CEC192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D0EF6DE" w14:textId="77777777" w:rsidTr="008142EA">
        <w:trPr>
          <w:trHeight w:val="284"/>
        </w:trPr>
        <w:tc>
          <w:tcPr>
            <w:tcW w:w="960" w:type="dxa"/>
            <w:tcBorders>
              <w:left w:val="single" w:sz="8" w:space="0" w:color="auto"/>
              <w:right w:val="single" w:sz="8" w:space="0" w:color="auto"/>
            </w:tcBorders>
            <w:shd w:val="clear" w:color="auto" w:fill="auto"/>
            <w:vAlign w:val="bottom"/>
          </w:tcPr>
          <w:p w14:paraId="2DDCBA4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07E4166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Objective and scope of</w:t>
            </w:r>
          </w:p>
        </w:tc>
        <w:tc>
          <w:tcPr>
            <w:tcW w:w="1491" w:type="dxa"/>
            <w:tcBorders>
              <w:right w:val="single" w:sz="8" w:space="0" w:color="auto"/>
            </w:tcBorders>
            <w:shd w:val="clear" w:color="auto" w:fill="auto"/>
            <w:vAlign w:val="bottom"/>
          </w:tcPr>
          <w:p w14:paraId="543C65F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30</w:t>
            </w:r>
            <w:r w:rsidRPr="008142EA">
              <w:rPr>
                <w:rFonts w:ascii="Times New Roman" w:eastAsia="Times New Roman" w:hAnsi="Times New Roman" w:cs="Times New Roman"/>
                <w:sz w:val="28"/>
                <w:szCs w:val="28"/>
              </w:rPr>
              <w:t>/8/18</w:t>
            </w:r>
          </w:p>
        </w:tc>
        <w:tc>
          <w:tcPr>
            <w:tcW w:w="1696" w:type="dxa"/>
            <w:tcBorders>
              <w:right w:val="single" w:sz="8" w:space="0" w:color="auto"/>
            </w:tcBorders>
            <w:shd w:val="clear" w:color="auto" w:fill="auto"/>
            <w:vAlign w:val="bottom"/>
          </w:tcPr>
          <w:p w14:paraId="2C210BA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3</w:t>
            </w:r>
            <w:r w:rsidRPr="008142EA">
              <w:rPr>
                <w:rFonts w:ascii="Times New Roman" w:eastAsia="Times New Roman" w:hAnsi="Times New Roman" w:cs="Times New Roman"/>
                <w:sz w:val="28"/>
                <w:szCs w:val="28"/>
                <w:lang w:val="en-US"/>
              </w:rPr>
              <w:t>1</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0AC7D0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EA4A30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FE38AF8" w14:textId="77777777" w:rsidTr="008142EA">
        <w:trPr>
          <w:trHeight w:val="305"/>
        </w:trPr>
        <w:tc>
          <w:tcPr>
            <w:tcW w:w="960" w:type="dxa"/>
            <w:tcBorders>
              <w:left w:val="single" w:sz="8" w:space="0" w:color="auto"/>
              <w:bottom w:val="single" w:sz="8" w:space="0" w:color="auto"/>
              <w:right w:val="single" w:sz="8" w:space="0" w:color="auto"/>
            </w:tcBorders>
            <w:shd w:val="clear" w:color="auto" w:fill="auto"/>
            <w:vAlign w:val="bottom"/>
          </w:tcPr>
          <w:p w14:paraId="42218CB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1C215D0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the project</w:t>
            </w:r>
          </w:p>
        </w:tc>
        <w:tc>
          <w:tcPr>
            <w:tcW w:w="694" w:type="dxa"/>
            <w:gridSpan w:val="2"/>
            <w:tcBorders>
              <w:bottom w:val="single" w:sz="8" w:space="0" w:color="auto"/>
              <w:right w:val="single" w:sz="8" w:space="0" w:color="auto"/>
            </w:tcBorders>
            <w:shd w:val="clear" w:color="auto" w:fill="auto"/>
            <w:vAlign w:val="bottom"/>
          </w:tcPr>
          <w:p w14:paraId="46FA564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0CCD4E0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B37CAD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666CB76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73C5A1F8"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8510C7F" w14:textId="77777777" w:rsidTr="008142EA">
        <w:trPr>
          <w:trHeight w:val="286"/>
        </w:trPr>
        <w:tc>
          <w:tcPr>
            <w:tcW w:w="960" w:type="dxa"/>
            <w:tcBorders>
              <w:left w:val="single" w:sz="8" w:space="0" w:color="auto"/>
              <w:right w:val="single" w:sz="8" w:space="0" w:color="auto"/>
            </w:tcBorders>
            <w:shd w:val="clear" w:color="auto" w:fill="auto"/>
            <w:vAlign w:val="bottom"/>
          </w:tcPr>
          <w:p w14:paraId="5757513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4BD488D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Problems</w:t>
            </w:r>
          </w:p>
        </w:tc>
        <w:tc>
          <w:tcPr>
            <w:tcW w:w="694" w:type="dxa"/>
            <w:gridSpan w:val="2"/>
            <w:tcBorders>
              <w:right w:val="single" w:sz="8" w:space="0" w:color="auto"/>
            </w:tcBorders>
            <w:shd w:val="clear" w:color="auto" w:fill="auto"/>
            <w:vAlign w:val="bottom"/>
          </w:tcPr>
          <w:p w14:paraId="3391BD34" w14:textId="77777777" w:rsidR="00F603BC" w:rsidRPr="008142EA" w:rsidRDefault="00C8746C" w:rsidP="008142EA">
            <w:pPr>
              <w:spacing w:line="360" w:lineRule="auto"/>
              <w:ind w:right="1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with</w:t>
            </w:r>
          </w:p>
        </w:tc>
        <w:tc>
          <w:tcPr>
            <w:tcW w:w="1491" w:type="dxa"/>
            <w:tcBorders>
              <w:right w:val="single" w:sz="8" w:space="0" w:color="auto"/>
            </w:tcBorders>
            <w:shd w:val="clear" w:color="auto" w:fill="auto"/>
            <w:vAlign w:val="bottom"/>
          </w:tcPr>
          <w:p w14:paraId="791430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1690034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3</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2DDB7EB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5898C88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3B82D69" w14:textId="77777777" w:rsidTr="008142EA">
        <w:trPr>
          <w:trHeight w:val="303"/>
        </w:trPr>
        <w:tc>
          <w:tcPr>
            <w:tcW w:w="960" w:type="dxa"/>
            <w:tcBorders>
              <w:left w:val="single" w:sz="8" w:space="0" w:color="auto"/>
              <w:bottom w:val="single" w:sz="8" w:space="0" w:color="auto"/>
              <w:right w:val="single" w:sz="8" w:space="0" w:color="auto"/>
            </w:tcBorders>
            <w:shd w:val="clear" w:color="auto" w:fill="auto"/>
            <w:vAlign w:val="bottom"/>
          </w:tcPr>
          <w:p w14:paraId="58596C3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799901B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existing system</w:t>
            </w:r>
          </w:p>
        </w:tc>
        <w:tc>
          <w:tcPr>
            <w:tcW w:w="694" w:type="dxa"/>
            <w:gridSpan w:val="2"/>
            <w:tcBorders>
              <w:bottom w:val="single" w:sz="8" w:space="0" w:color="auto"/>
              <w:right w:val="single" w:sz="8" w:space="0" w:color="auto"/>
            </w:tcBorders>
            <w:shd w:val="clear" w:color="auto" w:fill="auto"/>
            <w:vAlign w:val="bottom"/>
          </w:tcPr>
          <w:p w14:paraId="7DE2FEB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08520EB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4F0C504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670E26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3A95F4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E14E80B" w14:textId="77777777" w:rsidTr="008142EA">
        <w:trPr>
          <w:trHeight w:val="284"/>
        </w:trPr>
        <w:tc>
          <w:tcPr>
            <w:tcW w:w="960" w:type="dxa"/>
            <w:tcBorders>
              <w:left w:val="single" w:sz="8" w:space="0" w:color="auto"/>
              <w:right w:val="single" w:sz="8" w:space="0" w:color="auto"/>
            </w:tcBorders>
            <w:shd w:val="clear" w:color="auto" w:fill="auto"/>
            <w:vAlign w:val="bottom"/>
          </w:tcPr>
          <w:p w14:paraId="6BB2E51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490B9C4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Advantages</w:t>
            </w:r>
          </w:p>
        </w:tc>
        <w:tc>
          <w:tcPr>
            <w:tcW w:w="694" w:type="dxa"/>
            <w:gridSpan w:val="2"/>
            <w:tcBorders>
              <w:right w:val="single" w:sz="8" w:space="0" w:color="auto"/>
            </w:tcBorders>
            <w:shd w:val="clear" w:color="auto" w:fill="auto"/>
            <w:vAlign w:val="bottom"/>
          </w:tcPr>
          <w:p w14:paraId="5D77A350" w14:textId="77777777" w:rsidR="00F603BC" w:rsidRPr="008142EA" w:rsidRDefault="00C8746C" w:rsidP="008142EA">
            <w:pPr>
              <w:spacing w:line="360" w:lineRule="auto"/>
              <w:ind w:right="1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of</w:t>
            </w:r>
          </w:p>
        </w:tc>
        <w:tc>
          <w:tcPr>
            <w:tcW w:w="1491" w:type="dxa"/>
            <w:tcBorders>
              <w:right w:val="single" w:sz="8" w:space="0" w:color="auto"/>
            </w:tcBorders>
            <w:shd w:val="clear" w:color="auto" w:fill="auto"/>
            <w:vAlign w:val="bottom"/>
          </w:tcPr>
          <w:p w14:paraId="51C12B7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7AAE9581"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16AA650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1F3B935"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5300568"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2316B3E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390090D1"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proposed system</w:t>
            </w:r>
          </w:p>
        </w:tc>
        <w:tc>
          <w:tcPr>
            <w:tcW w:w="694" w:type="dxa"/>
            <w:gridSpan w:val="2"/>
            <w:tcBorders>
              <w:bottom w:val="single" w:sz="8" w:space="0" w:color="auto"/>
              <w:right w:val="single" w:sz="8" w:space="0" w:color="auto"/>
            </w:tcBorders>
            <w:shd w:val="clear" w:color="auto" w:fill="auto"/>
            <w:vAlign w:val="bottom"/>
          </w:tcPr>
          <w:p w14:paraId="65C06AF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21D4FCD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2F4C64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366990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1208C31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C403F46" w14:textId="77777777" w:rsidTr="008142EA">
        <w:trPr>
          <w:trHeight w:val="284"/>
        </w:trPr>
        <w:tc>
          <w:tcPr>
            <w:tcW w:w="960" w:type="dxa"/>
            <w:tcBorders>
              <w:left w:val="single" w:sz="8" w:space="0" w:color="auto"/>
              <w:right w:val="single" w:sz="8" w:space="0" w:color="auto"/>
            </w:tcBorders>
            <w:shd w:val="clear" w:color="auto" w:fill="auto"/>
            <w:vAlign w:val="bottom"/>
          </w:tcPr>
          <w:p w14:paraId="4E4C581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61DD0D0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Feasibility study</w:t>
            </w:r>
          </w:p>
        </w:tc>
        <w:tc>
          <w:tcPr>
            <w:tcW w:w="694" w:type="dxa"/>
            <w:gridSpan w:val="2"/>
            <w:tcBorders>
              <w:right w:val="single" w:sz="8" w:space="0" w:color="auto"/>
            </w:tcBorders>
            <w:shd w:val="clear" w:color="auto" w:fill="auto"/>
            <w:vAlign w:val="bottom"/>
          </w:tcPr>
          <w:p w14:paraId="7848A93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6918D1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8DF401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11</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57A99E4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12AA673"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AAF8250"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47C854C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bottom w:val="single" w:sz="8" w:space="0" w:color="auto"/>
              <w:right w:val="single" w:sz="8" w:space="0" w:color="auto"/>
            </w:tcBorders>
            <w:shd w:val="clear" w:color="auto" w:fill="auto"/>
            <w:vAlign w:val="bottom"/>
          </w:tcPr>
          <w:p w14:paraId="6B69CD0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54EB8B3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B48989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B13C4D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2073EF4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CCCA0B6" w14:textId="77777777" w:rsidTr="008142EA">
        <w:trPr>
          <w:trHeight w:val="280"/>
        </w:trPr>
        <w:tc>
          <w:tcPr>
            <w:tcW w:w="960" w:type="dxa"/>
            <w:tcBorders>
              <w:left w:val="single" w:sz="8" w:space="0" w:color="auto"/>
              <w:right w:val="single" w:sz="8" w:space="0" w:color="auto"/>
            </w:tcBorders>
            <w:shd w:val="clear" w:color="auto" w:fill="auto"/>
            <w:vAlign w:val="bottom"/>
          </w:tcPr>
          <w:p w14:paraId="5A26F2C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233CB39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Cost benefits analysis</w:t>
            </w:r>
          </w:p>
        </w:tc>
        <w:tc>
          <w:tcPr>
            <w:tcW w:w="1491" w:type="dxa"/>
            <w:tcBorders>
              <w:right w:val="single" w:sz="8" w:space="0" w:color="auto"/>
            </w:tcBorders>
            <w:shd w:val="clear" w:color="auto" w:fill="auto"/>
            <w:vAlign w:val="bottom"/>
          </w:tcPr>
          <w:p w14:paraId="6AC2153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32B4169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18</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41D3D9F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775D2E78"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D0F787C" w14:textId="77777777" w:rsidTr="008142EA">
        <w:trPr>
          <w:trHeight w:val="371"/>
        </w:trPr>
        <w:tc>
          <w:tcPr>
            <w:tcW w:w="960" w:type="dxa"/>
            <w:tcBorders>
              <w:left w:val="single" w:sz="8" w:space="0" w:color="auto"/>
              <w:bottom w:val="single" w:sz="8" w:space="0" w:color="auto"/>
              <w:right w:val="single" w:sz="8" w:space="0" w:color="auto"/>
            </w:tcBorders>
            <w:shd w:val="clear" w:color="auto" w:fill="auto"/>
            <w:vAlign w:val="bottom"/>
          </w:tcPr>
          <w:p w14:paraId="613E4E5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2E5052D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5A87103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0A870A5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9A39F9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52D44D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4B774FB"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F748267" w14:textId="77777777" w:rsidTr="008142EA">
        <w:trPr>
          <w:trHeight w:val="280"/>
        </w:trPr>
        <w:tc>
          <w:tcPr>
            <w:tcW w:w="960" w:type="dxa"/>
            <w:tcBorders>
              <w:left w:val="single" w:sz="8" w:space="0" w:color="auto"/>
              <w:right w:val="single" w:sz="8" w:space="0" w:color="auto"/>
            </w:tcBorders>
            <w:shd w:val="clear" w:color="auto" w:fill="auto"/>
            <w:vAlign w:val="bottom"/>
          </w:tcPr>
          <w:p w14:paraId="258DE27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4F3602FD"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Requirement</w:t>
            </w:r>
          </w:p>
        </w:tc>
        <w:tc>
          <w:tcPr>
            <w:tcW w:w="694" w:type="dxa"/>
            <w:gridSpan w:val="2"/>
            <w:tcBorders>
              <w:right w:val="single" w:sz="8" w:space="0" w:color="auto"/>
            </w:tcBorders>
            <w:shd w:val="clear" w:color="auto" w:fill="auto"/>
            <w:vAlign w:val="bottom"/>
          </w:tcPr>
          <w:p w14:paraId="661D853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58D737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r w:rsidRPr="008142EA">
              <w:rPr>
                <w:rFonts w:ascii="Times New Roman" w:eastAsia="Times New Roman" w:hAnsi="Times New Roman" w:cs="Times New Roman"/>
                <w:sz w:val="28"/>
                <w:szCs w:val="28"/>
                <w:lang w:val="en-US"/>
              </w:rPr>
              <w:t>5</w:t>
            </w:r>
            <w:r w:rsidRPr="008142EA">
              <w:rPr>
                <w:rFonts w:ascii="Times New Roman" w:eastAsia="Times New Roman" w:hAnsi="Times New Roman" w:cs="Times New Roman"/>
                <w:sz w:val="28"/>
                <w:szCs w:val="28"/>
              </w:rPr>
              <w:t>/9/18</w:t>
            </w:r>
          </w:p>
        </w:tc>
        <w:tc>
          <w:tcPr>
            <w:tcW w:w="1696" w:type="dxa"/>
            <w:tcBorders>
              <w:right w:val="single" w:sz="8" w:space="0" w:color="auto"/>
            </w:tcBorders>
            <w:shd w:val="clear" w:color="auto" w:fill="auto"/>
            <w:vAlign w:val="bottom"/>
          </w:tcPr>
          <w:p w14:paraId="6E9465B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4E0E04A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0AD4595A"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18E6E94"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03BB5F7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46494A7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Specification</w:t>
            </w:r>
          </w:p>
        </w:tc>
        <w:tc>
          <w:tcPr>
            <w:tcW w:w="694" w:type="dxa"/>
            <w:gridSpan w:val="2"/>
            <w:tcBorders>
              <w:bottom w:val="single" w:sz="8" w:space="0" w:color="auto"/>
              <w:right w:val="single" w:sz="8" w:space="0" w:color="auto"/>
            </w:tcBorders>
            <w:shd w:val="clear" w:color="auto" w:fill="auto"/>
            <w:vAlign w:val="bottom"/>
          </w:tcPr>
          <w:p w14:paraId="04BA9DF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064A9A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727E33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04403D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C53AFDC"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13C1B54" w14:textId="77777777" w:rsidTr="008142EA">
        <w:trPr>
          <w:trHeight w:val="284"/>
        </w:trPr>
        <w:tc>
          <w:tcPr>
            <w:tcW w:w="960" w:type="dxa"/>
            <w:tcBorders>
              <w:left w:val="single" w:sz="8" w:space="0" w:color="auto"/>
              <w:right w:val="single" w:sz="8" w:space="0" w:color="auto"/>
            </w:tcBorders>
            <w:shd w:val="clear" w:color="auto" w:fill="auto"/>
            <w:vAlign w:val="bottom"/>
          </w:tcPr>
          <w:p w14:paraId="2034ED9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298AD0A8"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Tools and Technology</w:t>
            </w:r>
          </w:p>
        </w:tc>
        <w:tc>
          <w:tcPr>
            <w:tcW w:w="1491" w:type="dxa"/>
            <w:tcBorders>
              <w:right w:val="single" w:sz="8" w:space="0" w:color="auto"/>
            </w:tcBorders>
            <w:shd w:val="clear" w:color="auto" w:fill="auto"/>
            <w:vAlign w:val="bottom"/>
          </w:tcPr>
          <w:p w14:paraId="4D7395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64D3C3C"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20</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3C0CAE4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4D86A38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620E6E5"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39F1429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7793F2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01BE43A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7B35091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CAAD1D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041C44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7614C6F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4247A2B" w14:textId="77777777" w:rsidTr="008142EA">
        <w:trPr>
          <w:trHeight w:val="285"/>
        </w:trPr>
        <w:tc>
          <w:tcPr>
            <w:tcW w:w="960" w:type="dxa"/>
            <w:tcBorders>
              <w:left w:val="single" w:sz="8" w:space="0" w:color="auto"/>
              <w:right w:val="single" w:sz="8" w:space="0" w:color="auto"/>
            </w:tcBorders>
            <w:shd w:val="clear" w:color="auto" w:fill="auto"/>
            <w:vAlign w:val="bottom"/>
          </w:tcPr>
          <w:p w14:paraId="07468AE1" w14:textId="77777777" w:rsidR="00F603BC" w:rsidRPr="008142EA" w:rsidRDefault="00C8746C" w:rsidP="008142EA">
            <w:pPr>
              <w:spacing w:line="360" w:lineRule="auto"/>
              <w:ind w:left="12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3.</w:t>
            </w:r>
          </w:p>
        </w:tc>
        <w:tc>
          <w:tcPr>
            <w:tcW w:w="1982" w:type="dxa"/>
            <w:gridSpan w:val="2"/>
            <w:shd w:val="clear" w:color="auto" w:fill="auto"/>
            <w:vAlign w:val="bottom"/>
          </w:tcPr>
          <w:p w14:paraId="384A893E"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Design Phase</w:t>
            </w:r>
          </w:p>
        </w:tc>
        <w:tc>
          <w:tcPr>
            <w:tcW w:w="694" w:type="dxa"/>
            <w:gridSpan w:val="2"/>
            <w:tcBorders>
              <w:right w:val="single" w:sz="8" w:space="0" w:color="auto"/>
            </w:tcBorders>
            <w:shd w:val="clear" w:color="auto" w:fill="auto"/>
            <w:vAlign w:val="bottom"/>
          </w:tcPr>
          <w:p w14:paraId="1E7FEF8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2D141BD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777D5AE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1F16230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F4B3B08"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9BB5899"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366FC2C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bottom w:val="single" w:sz="8" w:space="0" w:color="auto"/>
              <w:right w:val="single" w:sz="8" w:space="0" w:color="auto"/>
            </w:tcBorders>
            <w:shd w:val="clear" w:color="auto" w:fill="auto"/>
            <w:vAlign w:val="bottom"/>
          </w:tcPr>
          <w:p w14:paraId="7890093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48BE29F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425BEDC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BBD9BF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14166207"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46C456E" w14:textId="77777777" w:rsidTr="008142EA">
        <w:trPr>
          <w:trHeight w:val="280"/>
        </w:trPr>
        <w:tc>
          <w:tcPr>
            <w:tcW w:w="960" w:type="dxa"/>
            <w:tcBorders>
              <w:left w:val="single" w:sz="8" w:space="0" w:color="auto"/>
              <w:right w:val="single" w:sz="8" w:space="0" w:color="auto"/>
            </w:tcBorders>
            <w:shd w:val="clear" w:color="auto" w:fill="auto"/>
            <w:vAlign w:val="bottom"/>
          </w:tcPr>
          <w:p w14:paraId="6342A5F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0EE50FE1"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Detailed Life Cycle of</w:t>
            </w:r>
          </w:p>
        </w:tc>
        <w:tc>
          <w:tcPr>
            <w:tcW w:w="1491" w:type="dxa"/>
            <w:tcBorders>
              <w:right w:val="single" w:sz="8" w:space="0" w:color="auto"/>
            </w:tcBorders>
            <w:shd w:val="clear" w:color="auto" w:fill="auto"/>
            <w:vAlign w:val="bottom"/>
          </w:tcPr>
          <w:p w14:paraId="049EF1D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0B0D3C4"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21</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7AB9006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6519FC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6A0C7E77" w14:textId="77777777" w:rsidTr="008142EA">
        <w:trPr>
          <w:trHeight w:val="299"/>
        </w:trPr>
        <w:tc>
          <w:tcPr>
            <w:tcW w:w="960" w:type="dxa"/>
            <w:tcBorders>
              <w:left w:val="single" w:sz="8" w:space="0" w:color="auto"/>
              <w:right w:val="single" w:sz="8" w:space="0" w:color="auto"/>
            </w:tcBorders>
            <w:shd w:val="clear" w:color="auto" w:fill="auto"/>
            <w:vAlign w:val="bottom"/>
          </w:tcPr>
          <w:p w14:paraId="68B04B2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4E3FE7DD"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the project</w:t>
            </w:r>
          </w:p>
        </w:tc>
        <w:tc>
          <w:tcPr>
            <w:tcW w:w="694" w:type="dxa"/>
            <w:gridSpan w:val="2"/>
            <w:tcBorders>
              <w:right w:val="single" w:sz="8" w:space="0" w:color="auto"/>
            </w:tcBorders>
            <w:shd w:val="clear" w:color="auto" w:fill="auto"/>
            <w:vAlign w:val="bottom"/>
          </w:tcPr>
          <w:p w14:paraId="04AEFB2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47E6CAC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7BFE47E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65193C5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142BA95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8F63E2B" w14:textId="77777777" w:rsidTr="008142EA">
        <w:trPr>
          <w:trHeight w:val="303"/>
        </w:trPr>
        <w:tc>
          <w:tcPr>
            <w:tcW w:w="960" w:type="dxa"/>
            <w:tcBorders>
              <w:left w:val="single" w:sz="8" w:space="0" w:color="auto"/>
              <w:bottom w:val="single" w:sz="8" w:space="0" w:color="auto"/>
              <w:right w:val="single" w:sz="8" w:space="0" w:color="auto"/>
            </w:tcBorders>
            <w:shd w:val="clear" w:color="auto" w:fill="auto"/>
            <w:vAlign w:val="bottom"/>
          </w:tcPr>
          <w:p w14:paraId="7C5C91D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0653D38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(Logical design)</w:t>
            </w:r>
          </w:p>
        </w:tc>
        <w:tc>
          <w:tcPr>
            <w:tcW w:w="694" w:type="dxa"/>
            <w:gridSpan w:val="2"/>
            <w:tcBorders>
              <w:bottom w:val="single" w:sz="8" w:space="0" w:color="auto"/>
              <w:right w:val="single" w:sz="8" w:space="0" w:color="auto"/>
            </w:tcBorders>
            <w:shd w:val="clear" w:color="auto" w:fill="auto"/>
            <w:vAlign w:val="bottom"/>
          </w:tcPr>
          <w:p w14:paraId="58E7982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47C5A28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3FA01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9268B2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46B5010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796AD66" w14:textId="77777777" w:rsidTr="008142EA">
        <w:trPr>
          <w:trHeight w:val="289"/>
        </w:trPr>
        <w:tc>
          <w:tcPr>
            <w:tcW w:w="960" w:type="dxa"/>
            <w:tcBorders>
              <w:left w:val="single" w:sz="8" w:space="0" w:color="auto"/>
              <w:right w:val="single" w:sz="8" w:space="0" w:color="auto"/>
            </w:tcBorders>
            <w:shd w:val="clear" w:color="auto" w:fill="auto"/>
            <w:vAlign w:val="bottom"/>
          </w:tcPr>
          <w:p w14:paraId="09BBC76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03DE3EDF"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Circuit Diagram</w:t>
            </w:r>
          </w:p>
        </w:tc>
        <w:tc>
          <w:tcPr>
            <w:tcW w:w="694" w:type="dxa"/>
            <w:gridSpan w:val="2"/>
            <w:tcBorders>
              <w:right w:val="single" w:sz="8" w:space="0" w:color="auto"/>
            </w:tcBorders>
            <w:shd w:val="clear" w:color="auto" w:fill="auto"/>
            <w:vAlign w:val="bottom"/>
          </w:tcPr>
          <w:p w14:paraId="001EB32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4CC87B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25800E9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22</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3CBC902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8F3AF3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6E294B1"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5A86EDA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05582A7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2260CD7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76B6888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53A13F8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6C0FABD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3040F42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871E031" w14:textId="77777777" w:rsidTr="008142EA">
        <w:trPr>
          <w:trHeight w:val="280"/>
        </w:trPr>
        <w:tc>
          <w:tcPr>
            <w:tcW w:w="960" w:type="dxa"/>
            <w:tcBorders>
              <w:left w:val="single" w:sz="8" w:space="0" w:color="auto"/>
              <w:right w:val="single" w:sz="8" w:space="0" w:color="auto"/>
            </w:tcBorders>
            <w:shd w:val="clear" w:color="auto" w:fill="auto"/>
            <w:vAlign w:val="bottom"/>
          </w:tcPr>
          <w:p w14:paraId="7D6F2A0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2CAD608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Flow Diagram</w:t>
            </w:r>
          </w:p>
        </w:tc>
        <w:tc>
          <w:tcPr>
            <w:tcW w:w="694" w:type="dxa"/>
            <w:gridSpan w:val="2"/>
            <w:tcBorders>
              <w:right w:val="single" w:sz="8" w:space="0" w:color="auto"/>
            </w:tcBorders>
            <w:shd w:val="clear" w:color="auto" w:fill="auto"/>
            <w:vAlign w:val="bottom"/>
          </w:tcPr>
          <w:p w14:paraId="125D2E9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BD0B03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23</w:t>
            </w:r>
            <w:r w:rsidRPr="008142EA">
              <w:rPr>
                <w:rFonts w:ascii="Times New Roman" w:eastAsia="Times New Roman" w:hAnsi="Times New Roman" w:cs="Times New Roman"/>
                <w:sz w:val="28"/>
                <w:szCs w:val="28"/>
              </w:rPr>
              <w:t>/9/18</w:t>
            </w:r>
          </w:p>
        </w:tc>
        <w:tc>
          <w:tcPr>
            <w:tcW w:w="1696" w:type="dxa"/>
            <w:tcBorders>
              <w:right w:val="single" w:sz="8" w:space="0" w:color="auto"/>
            </w:tcBorders>
            <w:shd w:val="clear" w:color="auto" w:fill="auto"/>
            <w:vAlign w:val="bottom"/>
          </w:tcPr>
          <w:p w14:paraId="30042C2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27</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2B1DD02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1C6F355"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84FCBB7" w14:textId="77777777" w:rsidTr="008142EA">
        <w:trPr>
          <w:trHeight w:val="427"/>
        </w:trPr>
        <w:tc>
          <w:tcPr>
            <w:tcW w:w="960" w:type="dxa"/>
            <w:tcBorders>
              <w:left w:val="single" w:sz="8" w:space="0" w:color="auto"/>
              <w:bottom w:val="single" w:sz="8" w:space="0" w:color="auto"/>
              <w:right w:val="single" w:sz="8" w:space="0" w:color="auto"/>
            </w:tcBorders>
            <w:shd w:val="clear" w:color="auto" w:fill="auto"/>
            <w:vAlign w:val="bottom"/>
          </w:tcPr>
          <w:p w14:paraId="03B2894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734820B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311CA6E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33B1D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DDAD82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4FA25E3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2304C03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72FF151" w14:textId="77777777" w:rsidTr="008142EA">
        <w:trPr>
          <w:trHeight w:val="305"/>
        </w:trPr>
        <w:tc>
          <w:tcPr>
            <w:tcW w:w="960" w:type="dxa"/>
            <w:tcBorders>
              <w:top w:val="single" w:sz="8" w:space="0" w:color="auto"/>
              <w:left w:val="single" w:sz="8" w:space="0" w:color="auto"/>
              <w:right w:val="single" w:sz="8" w:space="0" w:color="auto"/>
            </w:tcBorders>
            <w:shd w:val="clear" w:color="auto" w:fill="auto"/>
            <w:vAlign w:val="bottom"/>
          </w:tcPr>
          <w:p w14:paraId="7846E001" w14:textId="77777777" w:rsidR="00F603BC" w:rsidRPr="008142EA" w:rsidRDefault="00C8746C" w:rsidP="008142EA">
            <w:pPr>
              <w:spacing w:line="360" w:lineRule="auto"/>
              <w:ind w:right="490"/>
              <w:jc w:val="center"/>
              <w:rPr>
                <w:rFonts w:ascii="Times New Roman" w:eastAsia="Times New Roman" w:hAnsi="Times New Roman" w:cs="Times New Roman"/>
                <w:sz w:val="28"/>
                <w:szCs w:val="28"/>
              </w:rPr>
            </w:pPr>
            <w:bookmarkStart w:id="2" w:name="page20"/>
            <w:bookmarkEnd w:id="2"/>
            <w:r w:rsidRPr="008142EA">
              <w:rPr>
                <w:rFonts w:ascii="Times New Roman" w:eastAsia="Times New Roman" w:hAnsi="Times New Roman" w:cs="Times New Roman"/>
                <w:sz w:val="28"/>
                <w:szCs w:val="28"/>
              </w:rPr>
              <w:t>4.</w:t>
            </w:r>
          </w:p>
        </w:tc>
        <w:tc>
          <w:tcPr>
            <w:tcW w:w="2084" w:type="dxa"/>
            <w:gridSpan w:val="3"/>
            <w:tcBorders>
              <w:top w:val="single" w:sz="8" w:space="0" w:color="auto"/>
            </w:tcBorders>
            <w:shd w:val="clear" w:color="auto" w:fill="auto"/>
            <w:vAlign w:val="bottom"/>
          </w:tcPr>
          <w:p w14:paraId="520C6CDD"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Coding Phase</w:t>
            </w:r>
          </w:p>
        </w:tc>
        <w:tc>
          <w:tcPr>
            <w:tcW w:w="592" w:type="dxa"/>
            <w:tcBorders>
              <w:top w:val="single" w:sz="8" w:space="0" w:color="auto"/>
              <w:right w:val="single" w:sz="8" w:space="0" w:color="auto"/>
            </w:tcBorders>
            <w:shd w:val="clear" w:color="auto" w:fill="auto"/>
            <w:vAlign w:val="bottom"/>
          </w:tcPr>
          <w:p w14:paraId="41B946B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top w:val="single" w:sz="8" w:space="0" w:color="auto"/>
              <w:right w:val="single" w:sz="8" w:space="0" w:color="auto"/>
            </w:tcBorders>
            <w:shd w:val="clear" w:color="auto" w:fill="auto"/>
            <w:vAlign w:val="bottom"/>
          </w:tcPr>
          <w:p w14:paraId="7BDA613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top w:val="single" w:sz="8" w:space="0" w:color="auto"/>
              <w:right w:val="single" w:sz="8" w:space="0" w:color="auto"/>
            </w:tcBorders>
            <w:shd w:val="clear" w:color="auto" w:fill="auto"/>
            <w:vAlign w:val="bottom"/>
          </w:tcPr>
          <w:p w14:paraId="03D0AEE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top w:val="single" w:sz="8" w:space="0" w:color="auto"/>
              <w:right w:val="single" w:sz="8" w:space="0" w:color="auto"/>
            </w:tcBorders>
            <w:shd w:val="clear" w:color="auto" w:fill="auto"/>
            <w:vAlign w:val="bottom"/>
          </w:tcPr>
          <w:p w14:paraId="77D1F29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top w:val="single" w:sz="8" w:space="0" w:color="auto"/>
              <w:right w:val="single" w:sz="8" w:space="0" w:color="auto"/>
            </w:tcBorders>
            <w:shd w:val="clear" w:color="auto" w:fill="auto"/>
            <w:vAlign w:val="bottom"/>
          </w:tcPr>
          <w:p w14:paraId="4C544034"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BD73BDB"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654995E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5307B05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899" w:type="dxa"/>
            <w:gridSpan w:val="2"/>
            <w:tcBorders>
              <w:bottom w:val="single" w:sz="8" w:space="0" w:color="auto"/>
            </w:tcBorders>
            <w:shd w:val="clear" w:color="auto" w:fill="auto"/>
            <w:vAlign w:val="bottom"/>
          </w:tcPr>
          <w:p w14:paraId="69046D5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69E29E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35E1F26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81D687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B3D20D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321341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63579183" w14:textId="77777777" w:rsidTr="008142EA">
        <w:trPr>
          <w:trHeight w:val="280"/>
        </w:trPr>
        <w:tc>
          <w:tcPr>
            <w:tcW w:w="960" w:type="dxa"/>
            <w:tcBorders>
              <w:left w:val="single" w:sz="8" w:space="0" w:color="auto"/>
              <w:right w:val="single" w:sz="8" w:space="0" w:color="auto"/>
            </w:tcBorders>
            <w:shd w:val="clear" w:color="auto" w:fill="auto"/>
            <w:vAlign w:val="bottom"/>
          </w:tcPr>
          <w:p w14:paraId="4B20059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shd w:val="clear" w:color="auto" w:fill="auto"/>
            <w:vAlign w:val="bottom"/>
          </w:tcPr>
          <w:p w14:paraId="268270A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Forms</w:t>
            </w:r>
          </w:p>
        </w:tc>
        <w:tc>
          <w:tcPr>
            <w:tcW w:w="899" w:type="dxa"/>
            <w:gridSpan w:val="2"/>
            <w:shd w:val="clear" w:color="auto" w:fill="auto"/>
            <w:vAlign w:val="bottom"/>
          </w:tcPr>
          <w:p w14:paraId="7529975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right w:val="single" w:sz="8" w:space="0" w:color="auto"/>
            </w:tcBorders>
            <w:shd w:val="clear" w:color="auto" w:fill="auto"/>
            <w:vAlign w:val="bottom"/>
          </w:tcPr>
          <w:p w14:paraId="57A0573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D3F058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8</w:t>
            </w:r>
            <w:r w:rsidRPr="008142EA">
              <w:rPr>
                <w:rFonts w:ascii="Times New Roman" w:eastAsia="Times New Roman" w:hAnsi="Times New Roman" w:cs="Times New Roman"/>
                <w:sz w:val="28"/>
                <w:szCs w:val="28"/>
              </w:rPr>
              <w:t>/9/18</w:t>
            </w:r>
          </w:p>
        </w:tc>
        <w:tc>
          <w:tcPr>
            <w:tcW w:w="1696" w:type="dxa"/>
            <w:tcBorders>
              <w:right w:val="single" w:sz="8" w:space="0" w:color="auto"/>
            </w:tcBorders>
            <w:shd w:val="clear" w:color="auto" w:fill="auto"/>
            <w:vAlign w:val="bottom"/>
          </w:tcPr>
          <w:p w14:paraId="35C4653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3</w:t>
            </w:r>
            <w:r w:rsidRPr="008142EA">
              <w:rPr>
                <w:rFonts w:ascii="Times New Roman" w:eastAsia="Times New Roman" w:hAnsi="Times New Roman" w:cs="Times New Roman"/>
                <w:sz w:val="28"/>
                <w:szCs w:val="28"/>
              </w:rPr>
              <w:t>/</w:t>
            </w:r>
            <w:r w:rsidRPr="008142EA">
              <w:rPr>
                <w:rFonts w:ascii="Times New Roman" w:eastAsia="Times New Roman" w:hAnsi="Times New Roman" w:cs="Times New Roman"/>
                <w:sz w:val="28"/>
                <w:szCs w:val="28"/>
                <w:lang w:val="en-US"/>
              </w:rPr>
              <w:t>10</w:t>
            </w:r>
            <w:r w:rsidRPr="008142EA">
              <w:rPr>
                <w:rFonts w:ascii="Times New Roman" w:eastAsia="Times New Roman" w:hAnsi="Times New Roman" w:cs="Times New Roman"/>
                <w:sz w:val="28"/>
                <w:szCs w:val="28"/>
              </w:rPr>
              <w:t>/18</w:t>
            </w:r>
          </w:p>
        </w:tc>
        <w:tc>
          <w:tcPr>
            <w:tcW w:w="1655" w:type="dxa"/>
            <w:tcBorders>
              <w:right w:val="single" w:sz="8" w:space="0" w:color="auto"/>
            </w:tcBorders>
            <w:shd w:val="clear" w:color="auto" w:fill="auto"/>
            <w:vAlign w:val="bottom"/>
          </w:tcPr>
          <w:p w14:paraId="4A6AA50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784AA98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12BCDFB"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3176423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20D6A92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6623CBA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0647BB8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8F0F97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F9E12A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E3E902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69EE7CCE" w14:textId="77777777" w:rsidTr="008142EA">
        <w:trPr>
          <w:trHeight w:val="285"/>
        </w:trPr>
        <w:tc>
          <w:tcPr>
            <w:tcW w:w="960" w:type="dxa"/>
            <w:tcBorders>
              <w:left w:val="single" w:sz="8" w:space="0" w:color="auto"/>
              <w:right w:val="single" w:sz="8" w:space="0" w:color="auto"/>
            </w:tcBorders>
            <w:shd w:val="clear" w:color="auto" w:fill="auto"/>
            <w:vAlign w:val="bottom"/>
          </w:tcPr>
          <w:p w14:paraId="5889CC0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396625E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Modules Design</w:t>
            </w:r>
          </w:p>
        </w:tc>
        <w:tc>
          <w:tcPr>
            <w:tcW w:w="592" w:type="dxa"/>
            <w:tcBorders>
              <w:right w:val="single" w:sz="8" w:space="0" w:color="auto"/>
            </w:tcBorders>
            <w:shd w:val="clear" w:color="auto" w:fill="auto"/>
            <w:vAlign w:val="bottom"/>
          </w:tcPr>
          <w:p w14:paraId="1EC9E41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423F3A6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0EAFDC7B"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6</w:t>
            </w:r>
            <w:r w:rsidRPr="008142EA">
              <w:rPr>
                <w:rFonts w:ascii="Times New Roman" w:eastAsia="Times New Roman" w:hAnsi="Times New Roman" w:cs="Times New Roman"/>
                <w:sz w:val="28"/>
                <w:szCs w:val="28"/>
              </w:rPr>
              <w:t>/10/18</w:t>
            </w:r>
          </w:p>
        </w:tc>
        <w:tc>
          <w:tcPr>
            <w:tcW w:w="1655" w:type="dxa"/>
            <w:tcBorders>
              <w:right w:val="single" w:sz="8" w:space="0" w:color="auto"/>
            </w:tcBorders>
            <w:shd w:val="clear" w:color="auto" w:fill="auto"/>
            <w:vAlign w:val="bottom"/>
          </w:tcPr>
          <w:p w14:paraId="0BAA1F7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18860EB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84DDAE3"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7D36E93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3E9EB36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69558C7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1FBDDA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673DAC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59D3FE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1CA9C74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7C565DF" w14:textId="77777777" w:rsidTr="008142EA">
        <w:trPr>
          <w:trHeight w:val="280"/>
        </w:trPr>
        <w:tc>
          <w:tcPr>
            <w:tcW w:w="960" w:type="dxa"/>
            <w:tcBorders>
              <w:left w:val="single" w:sz="8" w:space="0" w:color="auto"/>
              <w:right w:val="single" w:sz="8" w:space="0" w:color="auto"/>
            </w:tcBorders>
            <w:shd w:val="clear" w:color="auto" w:fill="auto"/>
            <w:vAlign w:val="bottom"/>
          </w:tcPr>
          <w:p w14:paraId="1DD2FAE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41EF36FF"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Validating Forms/</w:t>
            </w:r>
          </w:p>
        </w:tc>
        <w:tc>
          <w:tcPr>
            <w:tcW w:w="592" w:type="dxa"/>
            <w:tcBorders>
              <w:right w:val="single" w:sz="8" w:space="0" w:color="auto"/>
            </w:tcBorders>
            <w:shd w:val="clear" w:color="auto" w:fill="auto"/>
            <w:vAlign w:val="bottom"/>
          </w:tcPr>
          <w:p w14:paraId="111DA36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911E32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6</w:t>
            </w:r>
            <w:r w:rsidRPr="008142EA">
              <w:rPr>
                <w:rFonts w:ascii="Times New Roman" w:eastAsia="Times New Roman" w:hAnsi="Times New Roman" w:cs="Times New Roman"/>
                <w:sz w:val="28"/>
                <w:szCs w:val="28"/>
              </w:rPr>
              <w:t>/10/18</w:t>
            </w:r>
          </w:p>
        </w:tc>
        <w:tc>
          <w:tcPr>
            <w:tcW w:w="1696" w:type="dxa"/>
            <w:tcBorders>
              <w:right w:val="single" w:sz="8" w:space="0" w:color="auto"/>
            </w:tcBorders>
            <w:shd w:val="clear" w:color="auto" w:fill="auto"/>
            <w:vAlign w:val="bottom"/>
          </w:tcPr>
          <w:p w14:paraId="7E4364D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11</w:t>
            </w:r>
            <w:r w:rsidRPr="008142EA">
              <w:rPr>
                <w:rFonts w:ascii="Times New Roman" w:eastAsia="Times New Roman" w:hAnsi="Times New Roman" w:cs="Times New Roman"/>
                <w:sz w:val="28"/>
                <w:szCs w:val="28"/>
              </w:rPr>
              <w:t>/10/18</w:t>
            </w:r>
          </w:p>
        </w:tc>
        <w:tc>
          <w:tcPr>
            <w:tcW w:w="1655" w:type="dxa"/>
            <w:tcBorders>
              <w:right w:val="single" w:sz="8" w:space="0" w:color="auto"/>
            </w:tcBorders>
            <w:shd w:val="clear" w:color="auto" w:fill="auto"/>
            <w:vAlign w:val="bottom"/>
          </w:tcPr>
          <w:p w14:paraId="7A8095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20653B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E40477C"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2AE1FB2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3A6D94B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Application</w:t>
            </w:r>
          </w:p>
        </w:tc>
        <w:tc>
          <w:tcPr>
            <w:tcW w:w="592" w:type="dxa"/>
            <w:tcBorders>
              <w:bottom w:val="single" w:sz="8" w:space="0" w:color="auto"/>
              <w:right w:val="single" w:sz="8" w:space="0" w:color="auto"/>
            </w:tcBorders>
            <w:shd w:val="clear" w:color="auto" w:fill="auto"/>
            <w:vAlign w:val="bottom"/>
          </w:tcPr>
          <w:p w14:paraId="18EDE54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7981974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B9476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9A1365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8AE355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F41B666" w14:textId="77777777" w:rsidTr="008142EA">
        <w:trPr>
          <w:trHeight w:val="289"/>
        </w:trPr>
        <w:tc>
          <w:tcPr>
            <w:tcW w:w="960" w:type="dxa"/>
            <w:tcBorders>
              <w:left w:val="single" w:sz="8" w:space="0" w:color="auto"/>
              <w:right w:val="single" w:sz="8" w:space="0" w:color="auto"/>
            </w:tcBorders>
            <w:shd w:val="clear" w:color="auto" w:fill="auto"/>
            <w:vAlign w:val="bottom"/>
          </w:tcPr>
          <w:p w14:paraId="23031878" w14:textId="77777777" w:rsidR="00F603BC" w:rsidRPr="008142EA" w:rsidRDefault="00C8746C" w:rsidP="008142EA">
            <w:pPr>
              <w:spacing w:line="360" w:lineRule="auto"/>
              <w:ind w:right="49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5.</w:t>
            </w:r>
          </w:p>
        </w:tc>
        <w:tc>
          <w:tcPr>
            <w:tcW w:w="2084" w:type="dxa"/>
            <w:gridSpan w:val="3"/>
            <w:shd w:val="clear" w:color="auto" w:fill="auto"/>
            <w:vAlign w:val="bottom"/>
          </w:tcPr>
          <w:p w14:paraId="48CE84D1"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Testing Phase</w:t>
            </w:r>
          </w:p>
        </w:tc>
        <w:tc>
          <w:tcPr>
            <w:tcW w:w="592" w:type="dxa"/>
            <w:tcBorders>
              <w:right w:val="single" w:sz="8" w:space="0" w:color="auto"/>
            </w:tcBorders>
            <w:shd w:val="clear" w:color="auto" w:fill="auto"/>
            <w:vAlign w:val="bottom"/>
          </w:tcPr>
          <w:p w14:paraId="35CA1B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259BFA9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BE9AF7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7EFCAFE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EF45A87"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8F40D09"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56FF3A3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18698E6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gridSpan w:val="3"/>
            <w:tcBorders>
              <w:bottom w:val="single" w:sz="8" w:space="0" w:color="auto"/>
              <w:right w:val="single" w:sz="8" w:space="0" w:color="auto"/>
            </w:tcBorders>
            <w:shd w:val="clear" w:color="auto" w:fill="auto"/>
            <w:vAlign w:val="bottom"/>
          </w:tcPr>
          <w:p w14:paraId="2487C16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0713860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13098CD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706BF25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783CA0DC"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C63C365" w14:textId="77777777" w:rsidTr="008142EA">
        <w:trPr>
          <w:trHeight w:val="280"/>
        </w:trPr>
        <w:tc>
          <w:tcPr>
            <w:tcW w:w="960" w:type="dxa"/>
            <w:tcBorders>
              <w:left w:val="single" w:sz="8" w:space="0" w:color="auto"/>
              <w:right w:val="single" w:sz="8" w:space="0" w:color="auto"/>
            </w:tcBorders>
            <w:shd w:val="clear" w:color="auto" w:fill="auto"/>
            <w:vAlign w:val="bottom"/>
          </w:tcPr>
          <w:p w14:paraId="55A4E88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shd w:val="clear" w:color="auto" w:fill="auto"/>
            <w:vAlign w:val="bottom"/>
          </w:tcPr>
          <w:p w14:paraId="3278C60D"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Module</w:t>
            </w:r>
          </w:p>
        </w:tc>
        <w:tc>
          <w:tcPr>
            <w:tcW w:w="1491" w:type="dxa"/>
            <w:gridSpan w:val="3"/>
            <w:tcBorders>
              <w:right w:val="single" w:sz="8" w:space="0" w:color="auto"/>
            </w:tcBorders>
            <w:shd w:val="clear" w:color="auto" w:fill="auto"/>
            <w:vAlign w:val="bottom"/>
          </w:tcPr>
          <w:p w14:paraId="5E52C01B" w14:textId="77777777" w:rsidR="00F603BC" w:rsidRPr="008142EA" w:rsidRDefault="00C8746C" w:rsidP="008142EA">
            <w:pPr>
              <w:spacing w:line="360" w:lineRule="auto"/>
              <w:ind w:right="10"/>
              <w:jc w:val="right"/>
              <w:rPr>
                <w:rFonts w:ascii="Times New Roman" w:eastAsia="Times New Roman" w:hAnsi="Times New Roman" w:cs="Times New Roman"/>
                <w:w w:val="98"/>
                <w:sz w:val="28"/>
                <w:szCs w:val="28"/>
              </w:rPr>
            </w:pPr>
            <w:r w:rsidRPr="008142EA">
              <w:rPr>
                <w:rFonts w:ascii="Times New Roman" w:eastAsia="Times New Roman" w:hAnsi="Times New Roman" w:cs="Times New Roman"/>
                <w:w w:val="98"/>
                <w:sz w:val="28"/>
                <w:szCs w:val="28"/>
              </w:rPr>
              <w:t>Testing/Unit</w:t>
            </w:r>
          </w:p>
        </w:tc>
        <w:tc>
          <w:tcPr>
            <w:tcW w:w="1491" w:type="dxa"/>
            <w:tcBorders>
              <w:right w:val="single" w:sz="8" w:space="0" w:color="auto"/>
            </w:tcBorders>
            <w:shd w:val="clear" w:color="auto" w:fill="auto"/>
            <w:vAlign w:val="bottom"/>
          </w:tcPr>
          <w:p w14:paraId="27A0AE6B"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r w:rsidRPr="008142EA">
              <w:rPr>
                <w:rFonts w:ascii="Times New Roman" w:eastAsia="Times New Roman" w:hAnsi="Times New Roman" w:cs="Times New Roman"/>
                <w:sz w:val="28"/>
                <w:szCs w:val="28"/>
                <w:lang w:val="en-US"/>
              </w:rPr>
              <w:t>2</w:t>
            </w:r>
            <w:r w:rsidRPr="008142EA">
              <w:rPr>
                <w:rFonts w:ascii="Times New Roman" w:eastAsia="Times New Roman" w:hAnsi="Times New Roman" w:cs="Times New Roman"/>
                <w:sz w:val="28"/>
                <w:szCs w:val="28"/>
              </w:rPr>
              <w:t>/10/18</w:t>
            </w:r>
          </w:p>
        </w:tc>
        <w:tc>
          <w:tcPr>
            <w:tcW w:w="1696" w:type="dxa"/>
            <w:tcBorders>
              <w:right w:val="single" w:sz="8" w:space="0" w:color="auto"/>
            </w:tcBorders>
            <w:shd w:val="clear" w:color="auto" w:fill="auto"/>
            <w:vAlign w:val="bottom"/>
          </w:tcPr>
          <w:p w14:paraId="5A4FF3D8"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26</w:t>
            </w:r>
            <w:r w:rsidRPr="008142EA">
              <w:rPr>
                <w:rFonts w:ascii="Times New Roman" w:eastAsia="Times New Roman" w:hAnsi="Times New Roman" w:cs="Times New Roman"/>
                <w:sz w:val="28"/>
                <w:szCs w:val="28"/>
              </w:rPr>
              <w:t>/10/18</w:t>
            </w:r>
          </w:p>
        </w:tc>
        <w:tc>
          <w:tcPr>
            <w:tcW w:w="1655" w:type="dxa"/>
            <w:tcBorders>
              <w:right w:val="single" w:sz="8" w:space="0" w:color="auto"/>
            </w:tcBorders>
            <w:shd w:val="clear" w:color="auto" w:fill="auto"/>
            <w:vAlign w:val="bottom"/>
          </w:tcPr>
          <w:p w14:paraId="484A8F6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6F6CCF9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EC031FB" w14:textId="77777777" w:rsidTr="008142EA">
        <w:trPr>
          <w:trHeight w:val="303"/>
        </w:trPr>
        <w:tc>
          <w:tcPr>
            <w:tcW w:w="960" w:type="dxa"/>
            <w:tcBorders>
              <w:left w:val="single" w:sz="8" w:space="0" w:color="auto"/>
              <w:bottom w:val="single" w:sz="8" w:space="0" w:color="auto"/>
              <w:right w:val="single" w:sz="8" w:space="0" w:color="auto"/>
            </w:tcBorders>
            <w:shd w:val="clear" w:color="auto" w:fill="auto"/>
            <w:vAlign w:val="bottom"/>
          </w:tcPr>
          <w:p w14:paraId="5A4BCBB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28D3E788"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Testing</w:t>
            </w:r>
          </w:p>
        </w:tc>
        <w:tc>
          <w:tcPr>
            <w:tcW w:w="899" w:type="dxa"/>
            <w:gridSpan w:val="2"/>
            <w:tcBorders>
              <w:bottom w:val="single" w:sz="8" w:space="0" w:color="auto"/>
            </w:tcBorders>
            <w:shd w:val="clear" w:color="auto" w:fill="auto"/>
            <w:vAlign w:val="bottom"/>
          </w:tcPr>
          <w:p w14:paraId="6466060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390208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1E003A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9CB7BA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E53207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36113F8F"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00F487B" w14:textId="77777777" w:rsidTr="008142EA">
        <w:trPr>
          <w:trHeight w:val="284"/>
        </w:trPr>
        <w:tc>
          <w:tcPr>
            <w:tcW w:w="960" w:type="dxa"/>
            <w:tcBorders>
              <w:left w:val="single" w:sz="8" w:space="0" w:color="auto"/>
              <w:right w:val="single" w:sz="8" w:space="0" w:color="auto"/>
            </w:tcBorders>
            <w:shd w:val="clear" w:color="auto" w:fill="auto"/>
            <w:vAlign w:val="bottom"/>
          </w:tcPr>
          <w:p w14:paraId="3E4A4CA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436AFCFB"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Integration Testing</w:t>
            </w:r>
          </w:p>
        </w:tc>
        <w:tc>
          <w:tcPr>
            <w:tcW w:w="1491" w:type="dxa"/>
            <w:tcBorders>
              <w:right w:val="single" w:sz="8" w:space="0" w:color="auto"/>
            </w:tcBorders>
            <w:shd w:val="clear" w:color="auto" w:fill="auto"/>
            <w:vAlign w:val="bottom"/>
          </w:tcPr>
          <w:p w14:paraId="7A77F50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6FF470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/11/18</w:t>
            </w:r>
          </w:p>
        </w:tc>
        <w:tc>
          <w:tcPr>
            <w:tcW w:w="1655" w:type="dxa"/>
            <w:tcBorders>
              <w:right w:val="single" w:sz="8" w:space="0" w:color="auto"/>
            </w:tcBorders>
            <w:shd w:val="clear" w:color="auto" w:fill="auto"/>
            <w:vAlign w:val="bottom"/>
          </w:tcPr>
          <w:p w14:paraId="6A55011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5A1844AB"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B5A0091"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155C9A4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1C96AE5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5BAA392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2C609F2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11C6AEA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E261BF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70AFB5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17E47A0" w14:textId="77777777" w:rsidTr="008142EA">
        <w:trPr>
          <w:trHeight w:val="280"/>
        </w:trPr>
        <w:tc>
          <w:tcPr>
            <w:tcW w:w="960" w:type="dxa"/>
            <w:tcBorders>
              <w:left w:val="single" w:sz="8" w:space="0" w:color="auto"/>
              <w:right w:val="single" w:sz="8" w:space="0" w:color="auto"/>
            </w:tcBorders>
            <w:shd w:val="clear" w:color="auto" w:fill="auto"/>
            <w:vAlign w:val="bottom"/>
          </w:tcPr>
          <w:p w14:paraId="36D4961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148EBAE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System Testing</w:t>
            </w:r>
          </w:p>
        </w:tc>
        <w:tc>
          <w:tcPr>
            <w:tcW w:w="592" w:type="dxa"/>
            <w:tcBorders>
              <w:right w:val="single" w:sz="8" w:space="0" w:color="auto"/>
            </w:tcBorders>
            <w:shd w:val="clear" w:color="auto" w:fill="auto"/>
            <w:vAlign w:val="bottom"/>
          </w:tcPr>
          <w:p w14:paraId="42A54C3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5A69D66F"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30</w:t>
            </w:r>
            <w:r w:rsidRPr="008142EA">
              <w:rPr>
                <w:rFonts w:ascii="Times New Roman" w:eastAsia="Times New Roman" w:hAnsi="Times New Roman" w:cs="Times New Roman"/>
                <w:sz w:val="28"/>
                <w:szCs w:val="28"/>
              </w:rPr>
              <w:t>/11/18</w:t>
            </w:r>
          </w:p>
        </w:tc>
        <w:tc>
          <w:tcPr>
            <w:tcW w:w="1696" w:type="dxa"/>
            <w:tcBorders>
              <w:right w:val="single" w:sz="8" w:space="0" w:color="auto"/>
            </w:tcBorders>
            <w:shd w:val="clear" w:color="auto" w:fill="auto"/>
            <w:vAlign w:val="bottom"/>
          </w:tcPr>
          <w:p w14:paraId="2954553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5</w:t>
            </w:r>
            <w:r w:rsidRPr="008142EA">
              <w:rPr>
                <w:rFonts w:ascii="Times New Roman" w:eastAsia="Times New Roman" w:hAnsi="Times New Roman" w:cs="Times New Roman"/>
                <w:sz w:val="28"/>
                <w:szCs w:val="28"/>
              </w:rPr>
              <w:t>/12/18</w:t>
            </w:r>
          </w:p>
        </w:tc>
        <w:tc>
          <w:tcPr>
            <w:tcW w:w="1655" w:type="dxa"/>
            <w:tcBorders>
              <w:right w:val="single" w:sz="8" w:space="0" w:color="auto"/>
            </w:tcBorders>
            <w:shd w:val="clear" w:color="auto" w:fill="auto"/>
            <w:vAlign w:val="bottom"/>
          </w:tcPr>
          <w:p w14:paraId="2355E03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0888C6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FDE3EBD"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648E653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bottom w:val="single" w:sz="8" w:space="0" w:color="auto"/>
              <w:right w:val="single" w:sz="8" w:space="0" w:color="auto"/>
            </w:tcBorders>
            <w:shd w:val="clear" w:color="auto" w:fill="auto"/>
            <w:vAlign w:val="bottom"/>
          </w:tcPr>
          <w:p w14:paraId="45CCFF1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463D99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59E8E4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EC61F2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1A4F1D4"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AA653BD" w14:textId="77777777" w:rsidTr="008142EA">
        <w:trPr>
          <w:trHeight w:val="280"/>
        </w:trPr>
        <w:tc>
          <w:tcPr>
            <w:tcW w:w="960" w:type="dxa"/>
            <w:tcBorders>
              <w:left w:val="single" w:sz="8" w:space="0" w:color="auto"/>
              <w:right w:val="single" w:sz="8" w:space="0" w:color="auto"/>
            </w:tcBorders>
            <w:shd w:val="clear" w:color="auto" w:fill="auto"/>
            <w:vAlign w:val="bottom"/>
          </w:tcPr>
          <w:p w14:paraId="5C19A1A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5E5AE74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Acceptance Testing</w:t>
            </w:r>
          </w:p>
        </w:tc>
        <w:tc>
          <w:tcPr>
            <w:tcW w:w="1491" w:type="dxa"/>
            <w:tcBorders>
              <w:right w:val="single" w:sz="8" w:space="0" w:color="auto"/>
            </w:tcBorders>
            <w:shd w:val="clear" w:color="auto" w:fill="auto"/>
            <w:vAlign w:val="bottom"/>
          </w:tcPr>
          <w:p w14:paraId="606721F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F8F3A7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/12/18</w:t>
            </w:r>
          </w:p>
        </w:tc>
        <w:tc>
          <w:tcPr>
            <w:tcW w:w="1655" w:type="dxa"/>
            <w:tcBorders>
              <w:right w:val="single" w:sz="8" w:space="0" w:color="auto"/>
            </w:tcBorders>
            <w:shd w:val="clear" w:color="auto" w:fill="auto"/>
            <w:vAlign w:val="bottom"/>
          </w:tcPr>
          <w:p w14:paraId="64C33F2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15B67B5"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35AEFEA"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79E729F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3442AED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7D3974F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20484CC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10B5E7E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D8F381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A672DF5"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ABA9740" w14:textId="77777777" w:rsidTr="008142EA">
        <w:trPr>
          <w:trHeight w:val="285"/>
        </w:trPr>
        <w:tc>
          <w:tcPr>
            <w:tcW w:w="960" w:type="dxa"/>
            <w:tcBorders>
              <w:left w:val="single" w:sz="8" w:space="0" w:color="auto"/>
              <w:right w:val="single" w:sz="8" w:space="0" w:color="auto"/>
            </w:tcBorders>
            <w:shd w:val="clear" w:color="auto" w:fill="auto"/>
            <w:vAlign w:val="bottom"/>
          </w:tcPr>
          <w:p w14:paraId="22B2AAAB" w14:textId="77777777" w:rsidR="00F603BC" w:rsidRPr="008142EA" w:rsidRDefault="00C8746C" w:rsidP="008142EA">
            <w:pPr>
              <w:spacing w:line="360" w:lineRule="auto"/>
              <w:ind w:right="49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6.</w:t>
            </w:r>
          </w:p>
        </w:tc>
        <w:tc>
          <w:tcPr>
            <w:tcW w:w="2084" w:type="dxa"/>
            <w:gridSpan w:val="3"/>
            <w:shd w:val="clear" w:color="auto" w:fill="auto"/>
            <w:vAlign w:val="bottom"/>
          </w:tcPr>
          <w:p w14:paraId="3B4A209D"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Evaluation</w:t>
            </w:r>
          </w:p>
        </w:tc>
        <w:tc>
          <w:tcPr>
            <w:tcW w:w="592" w:type="dxa"/>
            <w:tcBorders>
              <w:right w:val="single" w:sz="8" w:space="0" w:color="auto"/>
            </w:tcBorders>
            <w:shd w:val="clear" w:color="auto" w:fill="auto"/>
            <w:vAlign w:val="bottom"/>
          </w:tcPr>
          <w:p w14:paraId="25D1ED3F" w14:textId="77777777" w:rsidR="00F603BC" w:rsidRPr="008142EA" w:rsidRDefault="00C8746C" w:rsidP="008142EA">
            <w:pPr>
              <w:spacing w:line="360" w:lineRule="auto"/>
              <w:jc w:val="right"/>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and</w:t>
            </w:r>
          </w:p>
        </w:tc>
        <w:tc>
          <w:tcPr>
            <w:tcW w:w="1491" w:type="dxa"/>
            <w:tcBorders>
              <w:right w:val="single" w:sz="8" w:space="0" w:color="auto"/>
            </w:tcBorders>
            <w:shd w:val="clear" w:color="auto" w:fill="auto"/>
            <w:vAlign w:val="bottom"/>
          </w:tcPr>
          <w:p w14:paraId="018744E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3D6C3D6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7C7C2AD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4284C65C"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86CF7B2" w14:textId="77777777" w:rsidTr="008142EA">
        <w:trPr>
          <w:trHeight w:val="300"/>
        </w:trPr>
        <w:tc>
          <w:tcPr>
            <w:tcW w:w="960" w:type="dxa"/>
            <w:tcBorders>
              <w:left w:val="single" w:sz="8" w:space="0" w:color="auto"/>
              <w:bottom w:val="single" w:sz="8" w:space="0" w:color="auto"/>
              <w:right w:val="single" w:sz="8" w:space="0" w:color="auto"/>
            </w:tcBorders>
            <w:shd w:val="clear" w:color="auto" w:fill="auto"/>
            <w:vAlign w:val="bottom"/>
          </w:tcPr>
          <w:p w14:paraId="63497EA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158D28E3"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Enhancement</w:t>
            </w:r>
          </w:p>
        </w:tc>
        <w:tc>
          <w:tcPr>
            <w:tcW w:w="592" w:type="dxa"/>
            <w:tcBorders>
              <w:bottom w:val="single" w:sz="8" w:space="0" w:color="auto"/>
              <w:right w:val="single" w:sz="8" w:space="0" w:color="auto"/>
            </w:tcBorders>
            <w:shd w:val="clear" w:color="auto" w:fill="auto"/>
            <w:vAlign w:val="bottom"/>
          </w:tcPr>
          <w:p w14:paraId="636639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63C6FCB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3D92CF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D9E62E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044549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BDC1E16" w14:textId="77777777" w:rsidTr="008142EA">
        <w:trPr>
          <w:trHeight w:val="282"/>
        </w:trPr>
        <w:tc>
          <w:tcPr>
            <w:tcW w:w="960" w:type="dxa"/>
            <w:tcBorders>
              <w:left w:val="single" w:sz="8" w:space="0" w:color="auto"/>
              <w:right w:val="single" w:sz="8" w:space="0" w:color="auto"/>
            </w:tcBorders>
            <w:shd w:val="clear" w:color="auto" w:fill="auto"/>
            <w:vAlign w:val="bottom"/>
          </w:tcPr>
          <w:p w14:paraId="47674A4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shd w:val="clear" w:color="auto" w:fill="auto"/>
            <w:vAlign w:val="bottom"/>
          </w:tcPr>
          <w:p w14:paraId="6099146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System</w:t>
            </w:r>
          </w:p>
        </w:tc>
        <w:tc>
          <w:tcPr>
            <w:tcW w:w="1491" w:type="dxa"/>
            <w:gridSpan w:val="3"/>
            <w:tcBorders>
              <w:right w:val="single" w:sz="8" w:space="0" w:color="auto"/>
            </w:tcBorders>
            <w:shd w:val="clear" w:color="auto" w:fill="auto"/>
            <w:vAlign w:val="bottom"/>
          </w:tcPr>
          <w:p w14:paraId="6BB09D5D" w14:textId="77777777" w:rsidR="00F603BC" w:rsidRPr="008142EA" w:rsidRDefault="00C8746C" w:rsidP="008142EA">
            <w:pPr>
              <w:spacing w:line="360" w:lineRule="auto"/>
              <w:ind w:right="10"/>
              <w:jc w:val="right"/>
              <w:rPr>
                <w:rFonts w:ascii="Times New Roman" w:eastAsia="Times New Roman" w:hAnsi="Times New Roman" w:cs="Times New Roman"/>
                <w:w w:val="98"/>
                <w:sz w:val="28"/>
                <w:szCs w:val="28"/>
              </w:rPr>
            </w:pPr>
            <w:r w:rsidRPr="008142EA">
              <w:rPr>
                <w:rFonts w:ascii="Times New Roman" w:eastAsia="Times New Roman" w:hAnsi="Times New Roman" w:cs="Times New Roman"/>
                <w:w w:val="98"/>
                <w:sz w:val="28"/>
                <w:szCs w:val="28"/>
              </w:rPr>
              <w:t>maintenance</w:t>
            </w:r>
          </w:p>
        </w:tc>
        <w:tc>
          <w:tcPr>
            <w:tcW w:w="1491" w:type="dxa"/>
            <w:tcBorders>
              <w:right w:val="single" w:sz="8" w:space="0" w:color="auto"/>
            </w:tcBorders>
            <w:shd w:val="clear" w:color="auto" w:fill="auto"/>
            <w:vAlign w:val="bottom"/>
          </w:tcPr>
          <w:p w14:paraId="7191F2D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7</w:t>
            </w:r>
            <w:r w:rsidRPr="008142EA">
              <w:rPr>
                <w:rFonts w:ascii="Times New Roman" w:eastAsia="Times New Roman" w:hAnsi="Times New Roman" w:cs="Times New Roman"/>
                <w:sz w:val="28"/>
                <w:szCs w:val="28"/>
              </w:rPr>
              <w:t>/1/19</w:t>
            </w:r>
          </w:p>
        </w:tc>
        <w:tc>
          <w:tcPr>
            <w:tcW w:w="1696" w:type="dxa"/>
            <w:tcBorders>
              <w:right w:val="single" w:sz="8" w:space="0" w:color="auto"/>
            </w:tcBorders>
            <w:shd w:val="clear" w:color="auto" w:fill="auto"/>
            <w:vAlign w:val="bottom"/>
          </w:tcPr>
          <w:p w14:paraId="071E1E44"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25</w:t>
            </w:r>
            <w:r w:rsidRPr="008142EA">
              <w:rPr>
                <w:rFonts w:ascii="Times New Roman" w:eastAsia="Times New Roman" w:hAnsi="Times New Roman" w:cs="Times New Roman"/>
                <w:sz w:val="28"/>
                <w:szCs w:val="28"/>
              </w:rPr>
              <w:t>/1/19</w:t>
            </w:r>
          </w:p>
        </w:tc>
        <w:tc>
          <w:tcPr>
            <w:tcW w:w="1655" w:type="dxa"/>
            <w:tcBorders>
              <w:right w:val="single" w:sz="8" w:space="0" w:color="auto"/>
            </w:tcBorders>
            <w:shd w:val="clear" w:color="auto" w:fill="auto"/>
            <w:vAlign w:val="bottom"/>
          </w:tcPr>
          <w:p w14:paraId="297BC96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0CEB59A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C3F93FB"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067AFC7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37347690" w14:textId="77777777" w:rsidR="00F603BC" w:rsidRPr="008142EA" w:rsidRDefault="00C8746C" w:rsidP="008142EA">
            <w:pPr>
              <w:spacing w:line="360" w:lineRule="auto"/>
              <w:ind w:left="100"/>
              <w:rPr>
                <w:rFonts w:ascii="Times New Roman" w:eastAsia="Times New Roman" w:hAnsi="Times New Roman" w:cs="Times New Roman"/>
                <w:w w:val="97"/>
                <w:sz w:val="28"/>
                <w:szCs w:val="28"/>
              </w:rPr>
            </w:pPr>
            <w:r w:rsidRPr="008142EA">
              <w:rPr>
                <w:rFonts w:ascii="Times New Roman" w:eastAsia="Times New Roman" w:hAnsi="Times New Roman" w:cs="Times New Roman"/>
                <w:w w:val="97"/>
                <w:sz w:val="28"/>
                <w:szCs w:val="28"/>
              </w:rPr>
              <w:t>and future</w:t>
            </w:r>
          </w:p>
        </w:tc>
        <w:tc>
          <w:tcPr>
            <w:tcW w:w="899" w:type="dxa"/>
            <w:gridSpan w:val="2"/>
            <w:tcBorders>
              <w:bottom w:val="single" w:sz="8" w:space="0" w:color="auto"/>
            </w:tcBorders>
            <w:shd w:val="clear" w:color="auto" w:fill="auto"/>
            <w:vAlign w:val="bottom"/>
          </w:tcPr>
          <w:p w14:paraId="72B54C8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3045A53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7ADF340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5FDBA13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7C5CA6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49F3779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A930271" w14:textId="77777777" w:rsidTr="008142EA">
        <w:trPr>
          <w:trHeight w:val="284"/>
        </w:trPr>
        <w:tc>
          <w:tcPr>
            <w:tcW w:w="960" w:type="dxa"/>
            <w:tcBorders>
              <w:left w:val="single" w:sz="8" w:space="0" w:color="auto"/>
              <w:right w:val="single" w:sz="8" w:space="0" w:color="auto"/>
            </w:tcBorders>
            <w:shd w:val="clear" w:color="auto" w:fill="auto"/>
            <w:vAlign w:val="bottom"/>
          </w:tcPr>
          <w:p w14:paraId="4E1CB98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3F067CD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Enhancement</w:t>
            </w:r>
          </w:p>
        </w:tc>
        <w:tc>
          <w:tcPr>
            <w:tcW w:w="592" w:type="dxa"/>
            <w:tcBorders>
              <w:right w:val="single" w:sz="8" w:space="0" w:color="auto"/>
            </w:tcBorders>
            <w:shd w:val="clear" w:color="auto" w:fill="auto"/>
            <w:vAlign w:val="bottom"/>
          </w:tcPr>
          <w:p w14:paraId="76EFDCD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AF7AE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3B0046F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14AF811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BF7556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0E45A37"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04D1763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72B16C5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1B96BE5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0111F7C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295BB97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3EE766E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4E6341E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CD5A119" w14:textId="77777777" w:rsidTr="008142EA">
        <w:trPr>
          <w:trHeight w:val="280"/>
        </w:trPr>
        <w:tc>
          <w:tcPr>
            <w:tcW w:w="960" w:type="dxa"/>
            <w:tcBorders>
              <w:left w:val="single" w:sz="8" w:space="0" w:color="auto"/>
              <w:right w:val="single" w:sz="8" w:space="0" w:color="auto"/>
            </w:tcBorders>
            <w:shd w:val="clear" w:color="auto" w:fill="auto"/>
            <w:vAlign w:val="bottom"/>
          </w:tcPr>
          <w:p w14:paraId="6365D04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53F383D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User Manual</w:t>
            </w:r>
          </w:p>
        </w:tc>
        <w:tc>
          <w:tcPr>
            <w:tcW w:w="592" w:type="dxa"/>
            <w:tcBorders>
              <w:right w:val="single" w:sz="8" w:space="0" w:color="auto"/>
            </w:tcBorders>
            <w:shd w:val="clear" w:color="auto" w:fill="auto"/>
            <w:vAlign w:val="bottom"/>
          </w:tcPr>
          <w:p w14:paraId="40159F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88F2E24"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27</w:t>
            </w:r>
            <w:r w:rsidRPr="008142EA">
              <w:rPr>
                <w:rFonts w:ascii="Times New Roman" w:eastAsia="Times New Roman" w:hAnsi="Times New Roman" w:cs="Times New Roman"/>
                <w:sz w:val="28"/>
                <w:szCs w:val="28"/>
              </w:rPr>
              <w:t>/2/19</w:t>
            </w:r>
          </w:p>
        </w:tc>
        <w:tc>
          <w:tcPr>
            <w:tcW w:w="1696" w:type="dxa"/>
            <w:tcBorders>
              <w:right w:val="single" w:sz="8" w:space="0" w:color="auto"/>
            </w:tcBorders>
            <w:shd w:val="clear" w:color="auto" w:fill="auto"/>
            <w:vAlign w:val="bottom"/>
          </w:tcPr>
          <w:p w14:paraId="47E9EAE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15</w:t>
            </w:r>
            <w:r w:rsidRPr="008142EA">
              <w:rPr>
                <w:rFonts w:ascii="Times New Roman" w:eastAsia="Times New Roman" w:hAnsi="Times New Roman" w:cs="Times New Roman"/>
                <w:sz w:val="28"/>
                <w:szCs w:val="28"/>
              </w:rPr>
              <w:t>/3/19</w:t>
            </w:r>
          </w:p>
        </w:tc>
        <w:tc>
          <w:tcPr>
            <w:tcW w:w="1655" w:type="dxa"/>
            <w:tcBorders>
              <w:right w:val="single" w:sz="8" w:space="0" w:color="auto"/>
            </w:tcBorders>
            <w:shd w:val="clear" w:color="auto" w:fill="auto"/>
            <w:vAlign w:val="bottom"/>
          </w:tcPr>
          <w:p w14:paraId="73E47E5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1FD0EB0A"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D130B6D"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1A91F3F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6C49AAF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899" w:type="dxa"/>
            <w:gridSpan w:val="2"/>
            <w:tcBorders>
              <w:bottom w:val="single" w:sz="8" w:space="0" w:color="auto"/>
            </w:tcBorders>
            <w:shd w:val="clear" w:color="auto" w:fill="auto"/>
            <w:vAlign w:val="bottom"/>
          </w:tcPr>
          <w:p w14:paraId="61319EB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47A21D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314D0E3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4272BD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DCAE65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BF2CF9A"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EDA6367" w14:textId="77777777" w:rsidTr="008142EA">
        <w:trPr>
          <w:trHeight w:val="285"/>
        </w:trPr>
        <w:tc>
          <w:tcPr>
            <w:tcW w:w="960" w:type="dxa"/>
            <w:tcBorders>
              <w:left w:val="single" w:sz="8" w:space="0" w:color="auto"/>
              <w:right w:val="single" w:sz="8" w:space="0" w:color="auto"/>
            </w:tcBorders>
            <w:shd w:val="clear" w:color="auto" w:fill="auto"/>
            <w:vAlign w:val="bottom"/>
          </w:tcPr>
          <w:p w14:paraId="5EAA558C" w14:textId="77777777" w:rsidR="00F603BC" w:rsidRPr="008142EA" w:rsidRDefault="00C8746C" w:rsidP="008142EA">
            <w:pPr>
              <w:spacing w:line="360" w:lineRule="auto"/>
              <w:ind w:right="49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7.</w:t>
            </w:r>
          </w:p>
        </w:tc>
        <w:tc>
          <w:tcPr>
            <w:tcW w:w="1185" w:type="dxa"/>
            <w:shd w:val="clear" w:color="auto" w:fill="auto"/>
            <w:vAlign w:val="bottom"/>
          </w:tcPr>
          <w:p w14:paraId="47A0CCED"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Review</w:t>
            </w:r>
          </w:p>
        </w:tc>
        <w:tc>
          <w:tcPr>
            <w:tcW w:w="899" w:type="dxa"/>
            <w:gridSpan w:val="2"/>
            <w:shd w:val="clear" w:color="auto" w:fill="auto"/>
            <w:vAlign w:val="bottom"/>
          </w:tcPr>
          <w:p w14:paraId="7EE27D9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right w:val="single" w:sz="8" w:space="0" w:color="auto"/>
            </w:tcBorders>
            <w:shd w:val="clear" w:color="auto" w:fill="auto"/>
            <w:vAlign w:val="bottom"/>
          </w:tcPr>
          <w:p w14:paraId="51F9978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F36BF0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18</w:t>
            </w:r>
            <w:r w:rsidRPr="008142EA">
              <w:rPr>
                <w:rFonts w:ascii="Times New Roman" w:eastAsia="Times New Roman" w:hAnsi="Times New Roman" w:cs="Times New Roman"/>
                <w:sz w:val="28"/>
                <w:szCs w:val="28"/>
              </w:rPr>
              <w:t>/3/19</w:t>
            </w:r>
          </w:p>
        </w:tc>
        <w:tc>
          <w:tcPr>
            <w:tcW w:w="1696" w:type="dxa"/>
            <w:tcBorders>
              <w:right w:val="single" w:sz="8" w:space="0" w:color="auto"/>
            </w:tcBorders>
            <w:shd w:val="clear" w:color="auto" w:fill="auto"/>
            <w:vAlign w:val="bottom"/>
          </w:tcPr>
          <w:p w14:paraId="224B571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w:t>
            </w:r>
            <w:r w:rsidRPr="008142EA">
              <w:rPr>
                <w:rFonts w:ascii="Times New Roman" w:eastAsia="Times New Roman" w:hAnsi="Times New Roman" w:cs="Times New Roman"/>
                <w:sz w:val="28"/>
                <w:szCs w:val="28"/>
              </w:rPr>
              <w:t>/4/19</w:t>
            </w:r>
          </w:p>
        </w:tc>
        <w:tc>
          <w:tcPr>
            <w:tcW w:w="1655" w:type="dxa"/>
            <w:tcBorders>
              <w:right w:val="single" w:sz="8" w:space="0" w:color="auto"/>
            </w:tcBorders>
            <w:shd w:val="clear" w:color="auto" w:fill="auto"/>
            <w:vAlign w:val="bottom"/>
          </w:tcPr>
          <w:p w14:paraId="3F590EC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5697F68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6A7AD67"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3B243AA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bottom w:val="single" w:sz="8" w:space="0" w:color="auto"/>
              <w:right w:val="single" w:sz="8" w:space="0" w:color="auto"/>
            </w:tcBorders>
            <w:shd w:val="clear" w:color="auto" w:fill="auto"/>
            <w:vAlign w:val="bottom"/>
          </w:tcPr>
          <w:p w14:paraId="77EA5F5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7558B4E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7208DD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66EDF9B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29203C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B0AB3A9" w14:textId="77777777" w:rsidTr="008142EA">
        <w:trPr>
          <w:trHeight w:val="285"/>
        </w:trPr>
        <w:tc>
          <w:tcPr>
            <w:tcW w:w="960" w:type="dxa"/>
            <w:tcBorders>
              <w:left w:val="single" w:sz="8" w:space="0" w:color="auto"/>
              <w:right w:val="single" w:sz="8" w:space="0" w:color="auto"/>
            </w:tcBorders>
            <w:shd w:val="clear" w:color="auto" w:fill="auto"/>
            <w:vAlign w:val="bottom"/>
          </w:tcPr>
          <w:p w14:paraId="29B42688" w14:textId="77777777" w:rsidR="00F603BC" w:rsidRPr="008142EA" w:rsidRDefault="00C8746C" w:rsidP="008142EA">
            <w:pPr>
              <w:spacing w:line="360" w:lineRule="auto"/>
              <w:ind w:right="49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8.</w:t>
            </w:r>
          </w:p>
        </w:tc>
        <w:tc>
          <w:tcPr>
            <w:tcW w:w="2677" w:type="dxa"/>
            <w:gridSpan w:val="4"/>
            <w:tcBorders>
              <w:right w:val="single" w:sz="8" w:space="0" w:color="auto"/>
            </w:tcBorders>
            <w:shd w:val="clear" w:color="auto" w:fill="auto"/>
            <w:vAlign w:val="bottom"/>
          </w:tcPr>
          <w:p w14:paraId="7F36E846"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Project/Black-Book</w:t>
            </w:r>
          </w:p>
        </w:tc>
        <w:tc>
          <w:tcPr>
            <w:tcW w:w="1491" w:type="dxa"/>
            <w:tcBorders>
              <w:right w:val="single" w:sz="8" w:space="0" w:color="auto"/>
            </w:tcBorders>
            <w:shd w:val="clear" w:color="auto" w:fill="auto"/>
            <w:vAlign w:val="bottom"/>
          </w:tcPr>
          <w:p w14:paraId="7879C07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5</w:t>
            </w:r>
            <w:r w:rsidRPr="008142EA">
              <w:rPr>
                <w:rFonts w:ascii="Times New Roman" w:eastAsia="Times New Roman" w:hAnsi="Times New Roman" w:cs="Times New Roman"/>
                <w:sz w:val="28"/>
                <w:szCs w:val="28"/>
              </w:rPr>
              <w:t>/4/19</w:t>
            </w:r>
          </w:p>
        </w:tc>
        <w:tc>
          <w:tcPr>
            <w:tcW w:w="1696" w:type="dxa"/>
            <w:tcBorders>
              <w:right w:val="single" w:sz="8" w:space="0" w:color="auto"/>
            </w:tcBorders>
            <w:shd w:val="clear" w:color="auto" w:fill="auto"/>
            <w:vAlign w:val="bottom"/>
          </w:tcPr>
          <w:p w14:paraId="71D95298"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16/4/19</w:t>
            </w:r>
          </w:p>
        </w:tc>
        <w:tc>
          <w:tcPr>
            <w:tcW w:w="1655" w:type="dxa"/>
            <w:tcBorders>
              <w:right w:val="single" w:sz="8" w:space="0" w:color="auto"/>
            </w:tcBorders>
            <w:shd w:val="clear" w:color="auto" w:fill="auto"/>
            <w:vAlign w:val="bottom"/>
          </w:tcPr>
          <w:p w14:paraId="3942886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4878BD8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23D56E5" w14:textId="77777777" w:rsidTr="008142EA">
        <w:trPr>
          <w:trHeight w:val="299"/>
        </w:trPr>
        <w:tc>
          <w:tcPr>
            <w:tcW w:w="960" w:type="dxa"/>
            <w:tcBorders>
              <w:left w:val="single" w:sz="8" w:space="0" w:color="auto"/>
              <w:right w:val="single" w:sz="8" w:space="0" w:color="auto"/>
            </w:tcBorders>
            <w:shd w:val="clear" w:color="auto" w:fill="auto"/>
            <w:vAlign w:val="bottom"/>
          </w:tcPr>
          <w:p w14:paraId="449B444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shd w:val="clear" w:color="auto" w:fill="auto"/>
            <w:vAlign w:val="bottom"/>
          </w:tcPr>
          <w:p w14:paraId="1396D7CC"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and</w:t>
            </w:r>
          </w:p>
        </w:tc>
        <w:tc>
          <w:tcPr>
            <w:tcW w:w="899" w:type="dxa"/>
            <w:gridSpan w:val="2"/>
            <w:shd w:val="clear" w:color="auto" w:fill="auto"/>
            <w:vAlign w:val="bottom"/>
          </w:tcPr>
          <w:p w14:paraId="1CE1609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right w:val="single" w:sz="8" w:space="0" w:color="auto"/>
            </w:tcBorders>
            <w:shd w:val="clear" w:color="auto" w:fill="auto"/>
            <w:vAlign w:val="bottom"/>
          </w:tcPr>
          <w:p w14:paraId="0D432C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50220A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1DAB4E8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4FF0832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58E487DF"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A21FC43" w14:textId="77777777" w:rsidTr="008142EA">
        <w:trPr>
          <w:trHeight w:val="303"/>
        </w:trPr>
        <w:tc>
          <w:tcPr>
            <w:tcW w:w="960" w:type="dxa"/>
            <w:tcBorders>
              <w:left w:val="single" w:sz="8" w:space="0" w:color="auto"/>
              <w:right w:val="single" w:sz="8" w:space="0" w:color="auto"/>
            </w:tcBorders>
            <w:shd w:val="clear" w:color="auto" w:fill="auto"/>
            <w:vAlign w:val="bottom"/>
          </w:tcPr>
          <w:p w14:paraId="163B63B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7F6D12C2"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Back-</w:t>
            </w:r>
            <w:proofErr w:type="spellStart"/>
            <w:r w:rsidRPr="008142EA">
              <w:rPr>
                <w:rFonts w:ascii="Times New Roman" w:eastAsia="Times New Roman" w:hAnsi="Times New Roman" w:cs="Times New Roman"/>
                <w:b/>
                <w:sz w:val="28"/>
                <w:szCs w:val="28"/>
              </w:rPr>
              <w:t>upSoftcopy</w:t>
            </w:r>
            <w:proofErr w:type="spellEnd"/>
          </w:p>
        </w:tc>
        <w:tc>
          <w:tcPr>
            <w:tcW w:w="592" w:type="dxa"/>
            <w:tcBorders>
              <w:right w:val="single" w:sz="8" w:space="0" w:color="auto"/>
            </w:tcBorders>
            <w:shd w:val="clear" w:color="auto" w:fill="auto"/>
            <w:vAlign w:val="bottom"/>
          </w:tcPr>
          <w:p w14:paraId="16758DE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6D24A8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3C814AC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471E56D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71F61F77"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44EF32D" w14:textId="77777777" w:rsidTr="008142EA">
        <w:trPr>
          <w:trHeight w:val="80"/>
        </w:trPr>
        <w:tc>
          <w:tcPr>
            <w:tcW w:w="960" w:type="dxa"/>
            <w:tcBorders>
              <w:left w:val="single" w:sz="8" w:space="0" w:color="auto"/>
              <w:bottom w:val="single" w:sz="8" w:space="0" w:color="auto"/>
              <w:right w:val="single" w:sz="8" w:space="0" w:color="auto"/>
            </w:tcBorders>
            <w:shd w:val="clear" w:color="auto" w:fill="auto"/>
            <w:vAlign w:val="bottom"/>
          </w:tcPr>
          <w:p w14:paraId="54D75CB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650C0801"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Submission</w:t>
            </w:r>
          </w:p>
        </w:tc>
        <w:tc>
          <w:tcPr>
            <w:tcW w:w="592" w:type="dxa"/>
            <w:tcBorders>
              <w:bottom w:val="single" w:sz="8" w:space="0" w:color="auto"/>
              <w:right w:val="single" w:sz="8" w:space="0" w:color="auto"/>
            </w:tcBorders>
            <w:shd w:val="clear" w:color="auto" w:fill="auto"/>
            <w:vAlign w:val="bottom"/>
          </w:tcPr>
          <w:p w14:paraId="199C0B6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126EE7C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43BEAA5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498A3E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ED53494" w14:textId="77777777" w:rsidR="00F603BC" w:rsidRPr="008142EA" w:rsidRDefault="00F603BC" w:rsidP="008142EA">
            <w:pPr>
              <w:spacing w:line="360" w:lineRule="auto"/>
              <w:rPr>
                <w:rFonts w:ascii="Times New Roman" w:eastAsia="Times New Roman" w:hAnsi="Times New Roman" w:cs="Times New Roman"/>
                <w:sz w:val="28"/>
                <w:szCs w:val="28"/>
              </w:rPr>
            </w:pPr>
          </w:p>
        </w:tc>
      </w:tr>
    </w:tbl>
    <w:p w14:paraId="63D3BDEB" w14:textId="77777777" w:rsidR="00F603BC" w:rsidRDefault="00F603BC">
      <w:pPr>
        <w:spacing w:after="200" w:line="276" w:lineRule="auto"/>
        <w:jc w:val="both"/>
        <w:rPr>
          <w:rFonts w:ascii="Times New Roman" w:hAnsi="Times New Roman" w:cs="Times New Roman"/>
          <w:b/>
          <w:sz w:val="32"/>
          <w:szCs w:val="32"/>
        </w:rPr>
      </w:pPr>
    </w:p>
    <w:p w14:paraId="4D29BF88" w14:textId="77777777" w:rsidR="00F603BC" w:rsidRDefault="00F603BC">
      <w:pPr>
        <w:spacing w:after="200" w:line="276" w:lineRule="auto"/>
        <w:jc w:val="both"/>
        <w:rPr>
          <w:rFonts w:ascii="Times New Roman" w:hAnsi="Times New Roman" w:cs="Times New Roman"/>
          <w:b/>
          <w:sz w:val="32"/>
          <w:szCs w:val="32"/>
        </w:rPr>
      </w:pPr>
    </w:p>
    <w:p w14:paraId="55A5921B" w14:textId="77777777" w:rsidR="00F603BC" w:rsidRDefault="00F603BC">
      <w:pPr>
        <w:spacing w:after="200" w:line="276" w:lineRule="auto"/>
        <w:jc w:val="both"/>
        <w:rPr>
          <w:rFonts w:ascii="Times New Roman" w:hAnsi="Times New Roman" w:cs="Times New Roman"/>
          <w:b/>
          <w:sz w:val="32"/>
          <w:szCs w:val="32"/>
        </w:rPr>
      </w:pPr>
    </w:p>
    <w:p w14:paraId="4BE2FD82" w14:textId="77777777" w:rsidR="00F603BC" w:rsidRDefault="00F603BC">
      <w:pPr>
        <w:spacing w:after="200" w:line="276" w:lineRule="auto"/>
        <w:jc w:val="both"/>
        <w:rPr>
          <w:rFonts w:ascii="Times New Roman" w:hAnsi="Times New Roman" w:cs="Times New Roman"/>
          <w:b/>
          <w:sz w:val="32"/>
          <w:szCs w:val="32"/>
        </w:rPr>
      </w:pPr>
    </w:p>
    <w:p w14:paraId="5E244D0D" w14:textId="77777777" w:rsidR="00F603BC" w:rsidRDefault="00F603BC">
      <w:pPr>
        <w:spacing w:after="200" w:line="276" w:lineRule="auto"/>
        <w:jc w:val="both"/>
        <w:rPr>
          <w:rFonts w:ascii="Times New Roman" w:hAnsi="Times New Roman" w:cs="Times New Roman"/>
          <w:b/>
          <w:sz w:val="32"/>
          <w:szCs w:val="32"/>
        </w:rPr>
      </w:pPr>
    </w:p>
    <w:p w14:paraId="31ACC9FC" w14:textId="77777777" w:rsidR="00F603BC" w:rsidRDefault="00F603BC">
      <w:pPr>
        <w:spacing w:after="200" w:line="276" w:lineRule="auto"/>
        <w:jc w:val="both"/>
        <w:rPr>
          <w:rFonts w:ascii="Times New Roman" w:hAnsi="Times New Roman" w:cs="Times New Roman"/>
          <w:b/>
          <w:sz w:val="32"/>
          <w:szCs w:val="32"/>
        </w:rPr>
      </w:pPr>
    </w:p>
    <w:p w14:paraId="4CCD8F5B" w14:textId="77777777" w:rsidR="00F603BC" w:rsidRDefault="00F603BC">
      <w:pPr>
        <w:spacing w:after="200" w:line="276" w:lineRule="auto"/>
        <w:jc w:val="both"/>
        <w:rPr>
          <w:rFonts w:ascii="Times New Roman" w:hAnsi="Times New Roman" w:cs="Times New Roman"/>
          <w:b/>
          <w:sz w:val="32"/>
          <w:szCs w:val="32"/>
        </w:rPr>
      </w:pPr>
    </w:p>
    <w:p w14:paraId="0501627D" w14:textId="77777777" w:rsidR="00F603BC" w:rsidRDefault="00F603BC">
      <w:pPr>
        <w:spacing w:after="200" w:line="276" w:lineRule="auto"/>
        <w:jc w:val="both"/>
        <w:rPr>
          <w:rFonts w:ascii="Times New Roman" w:hAnsi="Times New Roman" w:cs="Times New Roman"/>
          <w:b/>
          <w:sz w:val="32"/>
          <w:szCs w:val="32"/>
        </w:rPr>
      </w:pPr>
    </w:p>
    <w:p w14:paraId="212C1361" w14:textId="77777777" w:rsidR="00F603BC" w:rsidRDefault="00F603BC">
      <w:pPr>
        <w:spacing w:after="200" w:line="276" w:lineRule="auto"/>
        <w:jc w:val="both"/>
        <w:rPr>
          <w:rFonts w:ascii="Times New Roman" w:hAnsi="Times New Roman" w:cs="Times New Roman"/>
          <w:b/>
          <w:sz w:val="32"/>
          <w:szCs w:val="32"/>
        </w:rPr>
      </w:pPr>
    </w:p>
    <w:p w14:paraId="32F02C08" w14:textId="77777777" w:rsidR="00F603BC" w:rsidRPr="008240DF" w:rsidRDefault="00C8746C" w:rsidP="003D000B">
      <w:pPr>
        <w:spacing w:after="200" w:line="360" w:lineRule="auto"/>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G</w:t>
      </w:r>
      <w:r w:rsidRPr="008240DF">
        <w:rPr>
          <w:rFonts w:ascii="Times New Roman" w:hAnsi="Times New Roman" w:cs="Times New Roman"/>
          <w:b/>
          <w:sz w:val="32"/>
          <w:szCs w:val="28"/>
          <w:u w:val="single"/>
          <w:lang w:val="en-US"/>
        </w:rPr>
        <w:t>an</w:t>
      </w:r>
      <w:proofErr w:type="spellStart"/>
      <w:r w:rsidRPr="008240DF">
        <w:rPr>
          <w:rFonts w:ascii="Times New Roman" w:hAnsi="Times New Roman" w:cs="Times New Roman"/>
          <w:b/>
          <w:sz w:val="32"/>
          <w:szCs w:val="28"/>
          <w:u w:val="single"/>
        </w:rPr>
        <w:t>tt</w:t>
      </w:r>
      <w:proofErr w:type="spellEnd"/>
      <w:r w:rsidRPr="008240DF">
        <w:rPr>
          <w:rFonts w:ascii="Times New Roman" w:hAnsi="Times New Roman" w:cs="Times New Roman"/>
          <w:b/>
          <w:sz w:val="32"/>
          <w:szCs w:val="28"/>
          <w:u w:val="single"/>
        </w:rPr>
        <w:t xml:space="preserve"> Chart</w:t>
      </w:r>
    </w:p>
    <w:p w14:paraId="42D606CC" w14:textId="77777777" w:rsidR="00F603BC" w:rsidRPr="008142EA" w:rsidRDefault="00C8746C" w:rsidP="008142EA">
      <w:pPr>
        <w:pStyle w:val="NormalWeb"/>
        <w:spacing w:before="120" w:after="120" w:line="360" w:lineRule="auto"/>
        <w:ind w:firstLine="720"/>
        <w:jc w:val="left"/>
        <w:rPr>
          <w:sz w:val="28"/>
          <w:szCs w:val="28"/>
        </w:rPr>
      </w:pPr>
      <w:r w:rsidRPr="008142EA">
        <w:rPr>
          <w:rFonts w:ascii="Times New Roman" w:hAnsi="Times New Roman"/>
          <w:bCs/>
          <w:sz w:val="28"/>
          <w:szCs w:val="28"/>
          <w:shd w:val="clear" w:color="auto" w:fill="FFFFFF"/>
        </w:rPr>
        <w:t>Gantt charts</w:t>
      </w:r>
      <w:r w:rsidRPr="008142EA">
        <w:rPr>
          <w:rStyle w:val="apple-converted-space"/>
          <w:rFonts w:ascii="Times New Roman" w:hAnsi="Times New Roman"/>
          <w:sz w:val="28"/>
          <w:szCs w:val="28"/>
          <w:shd w:val="clear" w:color="auto" w:fill="FFFFFF"/>
        </w:rPr>
        <w:t> </w:t>
      </w:r>
      <w:r w:rsidRPr="008142EA">
        <w:rPr>
          <w:rFonts w:ascii="Times New Roman" w:hAnsi="Times New Roman"/>
          <w:sz w:val="28"/>
          <w:szCs w:val="28"/>
          <w:shd w:val="clear" w:color="auto" w:fill="FFFFFF"/>
        </w:rPr>
        <w:t xml:space="preserve">illustrate the start and finish dates of the terminal elements and summary elements of a </w:t>
      </w:r>
      <w:proofErr w:type="spellStart"/>
      <w:r w:rsidRPr="008142EA">
        <w:rPr>
          <w:rFonts w:ascii="Times New Roman" w:hAnsi="Times New Roman"/>
          <w:sz w:val="28"/>
          <w:szCs w:val="28"/>
          <w:shd w:val="clear" w:color="auto" w:fill="FFFFFF"/>
        </w:rPr>
        <w:t>project.</w:t>
      </w:r>
      <w:r w:rsidRPr="008142EA">
        <w:rPr>
          <w:rFonts w:ascii="Times New Roman" w:hAnsi="Times New Roman"/>
          <w:sz w:val="28"/>
          <w:szCs w:val="28"/>
        </w:rPr>
        <w:t>One</w:t>
      </w:r>
      <w:proofErr w:type="spellEnd"/>
      <w:r w:rsidRPr="008142EA">
        <w:rPr>
          <w:rFonts w:ascii="Times New Roman" w:hAnsi="Times New Roman"/>
          <w:sz w:val="28"/>
          <w:szCs w:val="28"/>
        </w:rPr>
        <w:t xml:space="preserve"> of the first major applications of Gantt charts was by the United States during</w:t>
      </w:r>
      <w:r w:rsidRPr="008142EA">
        <w:rPr>
          <w:rStyle w:val="apple-converted-space"/>
          <w:rFonts w:ascii="Times New Roman" w:hAnsi="Times New Roman"/>
          <w:sz w:val="28"/>
          <w:szCs w:val="28"/>
        </w:rPr>
        <w:t> </w:t>
      </w:r>
      <w:r w:rsidRPr="008142EA">
        <w:rPr>
          <w:rFonts w:ascii="Times New Roman" w:eastAsia="Calibri" w:hAnsi="Times New Roman"/>
          <w:sz w:val="28"/>
          <w:szCs w:val="28"/>
        </w:rPr>
        <w:t>World War I</w:t>
      </w:r>
      <w:r w:rsidRPr="008142EA">
        <w:rPr>
          <w:rFonts w:ascii="Times New Roman" w:hAnsi="Times New Roman"/>
          <w:sz w:val="28"/>
          <w:szCs w:val="28"/>
        </w:rPr>
        <w:t>, at the instigation of</w:t>
      </w:r>
      <w:r w:rsidRPr="008142EA">
        <w:rPr>
          <w:rStyle w:val="apple-converted-space"/>
          <w:rFonts w:ascii="Times New Roman" w:hAnsi="Times New Roman"/>
          <w:sz w:val="28"/>
          <w:szCs w:val="28"/>
        </w:rPr>
        <w:t> </w:t>
      </w:r>
      <w:r w:rsidRPr="008142EA">
        <w:rPr>
          <w:rFonts w:ascii="Times New Roman" w:eastAsia="Calibri" w:hAnsi="Times New Roman"/>
          <w:sz w:val="28"/>
          <w:szCs w:val="28"/>
        </w:rPr>
        <w:t>General William Crozier</w:t>
      </w:r>
      <w:r w:rsidRPr="008142EA">
        <w:rPr>
          <w:rFonts w:ascii="Times New Roman" w:hAnsi="Times New Roman"/>
          <w:sz w:val="28"/>
          <w:szCs w:val="28"/>
        </w:rPr>
        <w:t>.</w:t>
      </w:r>
    </w:p>
    <w:p w14:paraId="27CF9C6C" w14:textId="77777777" w:rsidR="00F603BC" w:rsidRDefault="00F603BC">
      <w:pPr>
        <w:spacing w:after="200" w:line="276" w:lineRule="auto"/>
        <w:jc w:val="both"/>
        <w:rPr>
          <w:rFonts w:ascii="Times New Roman" w:hAnsi="Times New Roman" w:cs="Times New Roman"/>
          <w:b/>
          <w:sz w:val="32"/>
          <w:szCs w:val="32"/>
        </w:rPr>
      </w:pPr>
    </w:p>
    <w:p w14:paraId="62B0ACAE" w14:textId="77777777" w:rsidR="00F603BC" w:rsidRDefault="00C8746C">
      <w:pPr>
        <w:spacing w:after="200" w:line="276"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drawing>
          <wp:inline distT="0" distB="0" distL="114300" distR="114300" wp14:anchorId="59441BBD" wp14:editId="24E8FC8D">
            <wp:extent cx="6441440" cy="5855970"/>
            <wp:effectExtent l="0" t="0" r="16510" b="11430"/>
            <wp:docPr id="31" name="Picture 31" descr="gnnat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nnatt2"/>
                    <pic:cNvPicPr>
                      <a:picLocks noChangeAspect="1"/>
                    </pic:cNvPicPr>
                  </pic:nvPicPr>
                  <pic:blipFill>
                    <a:blip r:embed="rId63"/>
                    <a:stretch>
                      <a:fillRect/>
                    </a:stretch>
                  </pic:blipFill>
                  <pic:spPr>
                    <a:xfrm>
                      <a:off x="0" y="0"/>
                      <a:ext cx="6441440" cy="5855970"/>
                    </a:xfrm>
                    <a:prstGeom prst="rect">
                      <a:avLst/>
                    </a:prstGeom>
                  </pic:spPr>
                </pic:pic>
              </a:graphicData>
            </a:graphic>
          </wp:inline>
        </w:drawing>
      </w:r>
    </w:p>
    <w:p w14:paraId="2EDD7A0F" w14:textId="77777777" w:rsidR="00F603BC" w:rsidRDefault="00F603BC">
      <w:pPr>
        <w:pStyle w:val="NormalWeb"/>
        <w:spacing w:before="120" w:after="120" w:line="360" w:lineRule="auto"/>
      </w:pPr>
    </w:p>
    <w:p w14:paraId="01A06C0B" w14:textId="77777777" w:rsidR="00F603BC" w:rsidRDefault="00F603BC">
      <w:pPr>
        <w:pStyle w:val="NormalWeb"/>
        <w:spacing w:before="120" w:after="120" w:line="360" w:lineRule="auto"/>
        <w:rPr>
          <w:rFonts w:ascii="Lucida Calligraphy" w:hAnsi="Lucida Calligraphy"/>
          <w:b/>
          <w:sz w:val="72"/>
          <w:szCs w:val="72"/>
        </w:rPr>
      </w:pPr>
    </w:p>
    <w:p w14:paraId="025D8644" w14:textId="77777777" w:rsidR="00F603BC" w:rsidRDefault="00C8746C">
      <w:pPr>
        <w:pStyle w:val="NormalWeb"/>
        <w:spacing w:before="120" w:after="120" w:line="360" w:lineRule="auto"/>
        <w:rPr>
          <w:rFonts w:ascii="Lucida Calligraphy" w:hAnsi="Lucida Calligraphy"/>
          <w:b/>
          <w:sz w:val="72"/>
          <w:szCs w:val="72"/>
        </w:rPr>
      </w:pPr>
      <w:r>
        <w:rPr>
          <w:rFonts w:ascii="Lucida Calligraphy" w:hAnsi="Lucida Calligraphy"/>
          <w:b/>
          <w:sz w:val="72"/>
          <w:szCs w:val="72"/>
        </w:rPr>
        <w:t xml:space="preserve">    </w:t>
      </w:r>
    </w:p>
    <w:p w14:paraId="58F48EE2" w14:textId="77777777" w:rsidR="00F603BC" w:rsidRDefault="00F603BC">
      <w:pPr>
        <w:pStyle w:val="NormalWeb"/>
        <w:spacing w:before="120" w:after="120" w:line="360" w:lineRule="auto"/>
        <w:rPr>
          <w:rFonts w:ascii="Lucida Calligraphy" w:hAnsi="Lucida Calligraphy"/>
          <w:b/>
          <w:sz w:val="72"/>
          <w:szCs w:val="72"/>
        </w:rPr>
      </w:pPr>
    </w:p>
    <w:p w14:paraId="391A5193" w14:textId="77777777" w:rsidR="00F603BC" w:rsidRDefault="00F603BC">
      <w:pPr>
        <w:pStyle w:val="NormalWeb"/>
        <w:spacing w:before="120" w:after="120" w:line="360" w:lineRule="auto"/>
        <w:rPr>
          <w:rFonts w:ascii="Lucida Calligraphy" w:hAnsi="Lucida Calligraphy"/>
          <w:b/>
          <w:sz w:val="72"/>
          <w:szCs w:val="72"/>
        </w:rPr>
      </w:pPr>
    </w:p>
    <w:p w14:paraId="41B83AFC" w14:textId="77777777" w:rsidR="00F603BC" w:rsidRPr="008240DF" w:rsidRDefault="00C8746C" w:rsidP="008142EA">
      <w:pPr>
        <w:pStyle w:val="NormalWeb"/>
        <w:spacing w:before="120" w:after="120" w:line="360" w:lineRule="auto"/>
        <w:jc w:val="center"/>
        <w:rPr>
          <w:rFonts w:ascii="Times New Roman" w:hAnsi="Times New Roman"/>
          <w:b/>
          <w:szCs w:val="28"/>
          <w:u w:val="single"/>
        </w:rPr>
      </w:pPr>
      <w:r w:rsidRPr="008240DF">
        <w:rPr>
          <w:rFonts w:ascii="Times New Roman" w:hAnsi="Times New Roman"/>
          <w:b/>
          <w:szCs w:val="28"/>
          <w:u w:val="single"/>
        </w:rPr>
        <w:t>System Design</w:t>
      </w:r>
    </w:p>
    <w:p w14:paraId="53BBB36E" w14:textId="77777777" w:rsidR="00F603BC" w:rsidRDefault="00C8746C">
      <w:pPr>
        <w:pStyle w:val="NormalWeb"/>
        <w:spacing w:after="240" w:line="360" w:lineRule="atLeast"/>
        <w:ind w:right="48"/>
      </w:pPr>
      <w:r>
        <w:t xml:space="preserve">                                         </w:t>
      </w:r>
    </w:p>
    <w:p w14:paraId="62DF73A7" w14:textId="77777777" w:rsidR="00F603BC" w:rsidRDefault="00F603BC">
      <w:pPr>
        <w:pStyle w:val="NormalWeb"/>
        <w:spacing w:after="240" w:line="360" w:lineRule="atLeast"/>
        <w:ind w:right="48"/>
      </w:pPr>
    </w:p>
    <w:p w14:paraId="3164AEB4" w14:textId="77777777" w:rsidR="00F603BC" w:rsidRDefault="00F603BC">
      <w:pPr>
        <w:pStyle w:val="NormalWeb"/>
        <w:spacing w:after="240" w:line="360" w:lineRule="atLeast"/>
        <w:ind w:right="48"/>
      </w:pPr>
    </w:p>
    <w:p w14:paraId="7E8EEB7B" w14:textId="77777777" w:rsidR="00F603BC" w:rsidRDefault="00F603BC">
      <w:pPr>
        <w:pStyle w:val="NormalWeb"/>
        <w:spacing w:after="240" w:line="360" w:lineRule="atLeast"/>
        <w:ind w:right="48"/>
      </w:pPr>
    </w:p>
    <w:p w14:paraId="4BECC173" w14:textId="77777777" w:rsidR="00F603BC" w:rsidRDefault="00F603BC">
      <w:pPr>
        <w:pStyle w:val="NormalWeb"/>
        <w:spacing w:after="240" w:line="360" w:lineRule="atLeast"/>
        <w:ind w:right="48"/>
      </w:pPr>
    </w:p>
    <w:p w14:paraId="54C624AE" w14:textId="77777777" w:rsidR="00F603BC" w:rsidRDefault="00F603BC">
      <w:pPr>
        <w:pStyle w:val="NormalWeb"/>
        <w:spacing w:after="240" w:line="360" w:lineRule="atLeast"/>
        <w:ind w:right="48"/>
      </w:pPr>
    </w:p>
    <w:p w14:paraId="507A0120" w14:textId="77777777" w:rsidR="00F603BC" w:rsidRDefault="00F603BC">
      <w:pPr>
        <w:pStyle w:val="NormalWeb"/>
        <w:spacing w:after="240" w:line="360" w:lineRule="atLeast"/>
        <w:ind w:right="48"/>
      </w:pPr>
    </w:p>
    <w:p w14:paraId="738A0143" w14:textId="77777777" w:rsidR="00F603BC" w:rsidRDefault="00F603BC">
      <w:pPr>
        <w:pStyle w:val="NormalWeb"/>
        <w:spacing w:after="240" w:line="360" w:lineRule="atLeast"/>
        <w:ind w:right="48"/>
      </w:pPr>
    </w:p>
    <w:p w14:paraId="105F62FA" w14:textId="77777777" w:rsidR="00F603BC" w:rsidRDefault="00F603BC">
      <w:pPr>
        <w:pStyle w:val="NormalWeb"/>
        <w:spacing w:after="240" w:line="360" w:lineRule="atLeast"/>
        <w:ind w:right="48"/>
      </w:pPr>
    </w:p>
    <w:p w14:paraId="3664B935" w14:textId="77777777" w:rsidR="003D000B" w:rsidRDefault="003D000B">
      <w:pPr>
        <w:pStyle w:val="NormalWeb"/>
        <w:spacing w:after="240" w:line="360" w:lineRule="atLeast"/>
        <w:ind w:right="48"/>
      </w:pPr>
    </w:p>
    <w:p w14:paraId="5121FC6C" w14:textId="77777777" w:rsidR="00F603BC" w:rsidRDefault="00F603BC">
      <w:pPr>
        <w:pStyle w:val="NormalWeb"/>
        <w:spacing w:after="240" w:line="360" w:lineRule="atLeast"/>
        <w:ind w:right="48"/>
      </w:pPr>
    </w:p>
    <w:p w14:paraId="1FDD90BB" w14:textId="77777777" w:rsidR="00F603BC" w:rsidRDefault="00F603BC">
      <w:pPr>
        <w:pStyle w:val="NormalWeb"/>
        <w:spacing w:after="240" w:line="360" w:lineRule="atLeast"/>
        <w:ind w:right="48"/>
      </w:pPr>
    </w:p>
    <w:p w14:paraId="12061314" w14:textId="77777777" w:rsidR="00F603BC" w:rsidRPr="008240DF" w:rsidRDefault="00C8746C" w:rsidP="003D000B">
      <w:pPr>
        <w:pStyle w:val="NormalWeb"/>
        <w:spacing w:after="240" w:line="360" w:lineRule="auto"/>
        <w:ind w:right="48"/>
        <w:jc w:val="center"/>
        <w:rPr>
          <w:rFonts w:ascii="Times New Roman" w:hAnsi="Times New Roman"/>
          <w:b/>
          <w:bCs/>
          <w:szCs w:val="28"/>
        </w:rPr>
      </w:pPr>
      <w:r w:rsidRPr="008240DF">
        <w:rPr>
          <w:rFonts w:ascii="Times New Roman" w:hAnsi="Times New Roman"/>
          <w:b/>
          <w:bCs/>
          <w:szCs w:val="28"/>
        </w:rPr>
        <w:t>Data Flow Diagram</w:t>
      </w:r>
    </w:p>
    <w:p w14:paraId="0E16A223" w14:textId="77777777" w:rsidR="00F603BC" w:rsidRDefault="00C8746C" w:rsidP="008142EA">
      <w:pPr>
        <w:pStyle w:val="NormalWeb"/>
        <w:spacing w:after="240" w:line="360" w:lineRule="auto"/>
        <w:ind w:right="48"/>
        <w:rPr>
          <w:rFonts w:ascii="Times New Roman" w:hAnsi="Times New Roman"/>
          <w:sz w:val="28"/>
          <w:szCs w:val="28"/>
        </w:rPr>
      </w:pPr>
      <w:r>
        <w:rPr>
          <w:rFonts w:ascii="Times New Roman" w:hAnsi="Times New Roman"/>
          <w:sz w:val="28"/>
          <w:szCs w:val="28"/>
        </w:rPr>
        <w:t xml:space="preserve">In Figure User starts the Mobile Application and Web Browser and by just connecting the power supply of the raspberry pi there will be interaction with it with the help of wireless internet . The user can by shutting down the power supply of the raspberry pi. </w:t>
      </w:r>
    </w:p>
    <w:p w14:paraId="1556D137" w14:textId="77777777" w:rsidR="00F603BC" w:rsidRDefault="00F603BC">
      <w:pPr>
        <w:pStyle w:val="NormalWeb"/>
        <w:spacing w:after="240" w:line="360" w:lineRule="atLeast"/>
        <w:ind w:right="48"/>
      </w:pPr>
    </w:p>
    <w:p w14:paraId="3EA4DCCF" w14:textId="77777777" w:rsidR="00F603BC" w:rsidRDefault="00C8746C">
      <w:pPr>
        <w:pStyle w:val="NormalWeb"/>
        <w:spacing w:after="240" w:line="360" w:lineRule="atLeast"/>
        <w:ind w:right="48"/>
      </w:pPr>
      <w:r>
        <w:rPr>
          <w:noProof/>
        </w:rPr>
        <w:drawing>
          <wp:anchor distT="0" distB="0" distL="0" distR="0" simplePos="0" relativeHeight="251660288" behindDoc="0" locked="0" layoutInCell="1" allowOverlap="1" wp14:anchorId="192D6D5D" wp14:editId="7EC94ED7">
            <wp:simplePos x="0" y="0"/>
            <wp:positionH relativeFrom="column">
              <wp:align>center</wp:align>
            </wp:positionH>
            <wp:positionV relativeFrom="paragraph">
              <wp:posOffset>635</wp:posOffset>
            </wp:positionV>
            <wp:extent cx="6547485" cy="5268595"/>
            <wp:effectExtent l="0" t="0" r="0" b="0"/>
            <wp:wrapSquare wrapText="largest"/>
            <wp:docPr id="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pic:cNvPicPr>
                      <a:picLocks noChangeAspect="1" noChangeArrowheads="1"/>
                    </pic:cNvPicPr>
                  </pic:nvPicPr>
                  <pic:blipFill>
                    <a:blip r:embed="rId64"/>
                    <a:stretch>
                      <a:fillRect/>
                    </a:stretch>
                  </pic:blipFill>
                  <pic:spPr>
                    <a:xfrm>
                      <a:off x="0" y="0"/>
                      <a:ext cx="6547485" cy="5268595"/>
                    </a:xfrm>
                    <a:prstGeom prst="rect">
                      <a:avLst/>
                    </a:prstGeom>
                  </pic:spPr>
                </pic:pic>
              </a:graphicData>
            </a:graphic>
          </wp:anchor>
        </w:drawing>
      </w:r>
    </w:p>
    <w:p w14:paraId="55B7C305" w14:textId="77777777" w:rsidR="00F603BC" w:rsidRDefault="00F603BC">
      <w:pPr>
        <w:rPr>
          <w:sz w:val="32"/>
          <w:szCs w:val="32"/>
          <w:lang w:val="en-US"/>
        </w:rPr>
      </w:pPr>
    </w:p>
    <w:p w14:paraId="05C17E25" w14:textId="77777777" w:rsidR="008240DF" w:rsidRDefault="008240DF">
      <w:pPr>
        <w:rPr>
          <w:rFonts w:ascii="Times New Roman" w:hAnsi="Times New Roman"/>
          <w:b/>
          <w:bCs/>
          <w:sz w:val="28"/>
          <w:szCs w:val="28"/>
        </w:rPr>
      </w:pPr>
    </w:p>
    <w:p w14:paraId="6B11176C" w14:textId="77777777" w:rsidR="00F603BC" w:rsidRDefault="00C8746C" w:rsidP="003D000B">
      <w:pPr>
        <w:spacing w:line="360" w:lineRule="auto"/>
        <w:jc w:val="center"/>
        <w:rPr>
          <w:rFonts w:ascii="Times New Roman" w:hAnsi="Times New Roman"/>
          <w:b/>
          <w:sz w:val="32"/>
          <w:szCs w:val="24"/>
        </w:rPr>
      </w:pPr>
      <w:r>
        <w:rPr>
          <w:rFonts w:ascii="Times New Roman" w:hAnsi="Times New Roman"/>
          <w:b/>
          <w:bCs/>
          <w:sz w:val="28"/>
          <w:szCs w:val="28"/>
        </w:rPr>
        <w:t>USE CASE DIAGRAM</w:t>
      </w:r>
    </w:p>
    <w:p w14:paraId="09BC7D1A" w14:textId="77777777" w:rsidR="00F603BC" w:rsidRDefault="00C8746C" w:rsidP="008240DF">
      <w:pPr>
        <w:spacing w:line="360" w:lineRule="auto"/>
        <w:rPr>
          <w:rFonts w:ascii="Times New Roman" w:hAnsi="Times New Roman"/>
          <w:b/>
          <w:bCs/>
          <w:sz w:val="28"/>
          <w:szCs w:val="28"/>
        </w:rPr>
      </w:pPr>
      <w:r>
        <w:rPr>
          <w:rFonts w:ascii="Times New Roman" w:hAnsi="Times New Roman"/>
          <w:sz w:val="28"/>
          <w:szCs w:val="28"/>
        </w:rPr>
        <w:t xml:space="preserve">Use case represent typical set if scenario that help us to structure, relate and understand the essential requirements of the target system from the user’s perspective. Use case diagram can be used to describe the functionality of the system in a horizontal way. </w:t>
      </w:r>
    </w:p>
    <w:p w14:paraId="1F181375" w14:textId="77777777" w:rsidR="00F603BC" w:rsidRPr="008142EA" w:rsidRDefault="00C8746C" w:rsidP="008142EA">
      <w:pPr>
        <w:spacing w:after="240" w:line="240" w:lineRule="auto"/>
        <w:ind w:right="48"/>
        <w:rPr>
          <w:rFonts w:ascii="Book Antiqua" w:eastAsia="Book Antiqua" w:hAnsi="Book Antiqua"/>
          <w:sz w:val="28"/>
          <w:szCs w:val="28"/>
          <w:u w:val="single" w:color="FFFFFF"/>
        </w:rPr>
      </w:pPr>
      <w:r>
        <w:rPr>
          <w:rFonts w:ascii="Book Antiqua" w:eastAsia="Book Antiqua" w:hAnsi="Book Antiqua"/>
          <w:noProof/>
          <w:sz w:val="28"/>
          <w:szCs w:val="28"/>
          <w:u w:val="single" w:color="FFFFFF"/>
          <w:lang w:eastAsia="en-IN"/>
        </w:rPr>
        <w:drawing>
          <wp:inline distT="0" distB="0" distL="114300" distR="114300" wp14:anchorId="0BE287F1" wp14:editId="0C85E984">
            <wp:extent cx="5727065" cy="6505575"/>
            <wp:effectExtent l="0" t="0" r="6985" b="9525"/>
            <wp:docPr id="24" name="Picture 24" desc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
                    <pic:cNvPicPr>
                      <a:picLocks noChangeAspect="1"/>
                    </pic:cNvPicPr>
                  </pic:nvPicPr>
                  <pic:blipFill>
                    <a:blip r:embed="rId65"/>
                    <a:stretch>
                      <a:fillRect/>
                    </a:stretch>
                  </pic:blipFill>
                  <pic:spPr>
                    <a:xfrm>
                      <a:off x="0" y="0"/>
                      <a:ext cx="5727065" cy="6505575"/>
                    </a:xfrm>
                    <a:prstGeom prst="rect">
                      <a:avLst/>
                    </a:prstGeom>
                  </pic:spPr>
                </pic:pic>
              </a:graphicData>
            </a:graphic>
          </wp:inline>
        </w:drawing>
      </w:r>
    </w:p>
    <w:p w14:paraId="79AF2E24" w14:textId="77777777" w:rsidR="00F603BC" w:rsidRPr="008142EA" w:rsidRDefault="00F603BC" w:rsidP="008142EA">
      <w:pPr>
        <w:spacing w:line="360" w:lineRule="auto"/>
        <w:jc w:val="center"/>
        <w:rPr>
          <w:rFonts w:ascii="Times New Roman" w:eastAsia="Book Antiqua" w:hAnsi="Times New Roman" w:cs="Times New Roman"/>
          <w:b/>
          <w:sz w:val="28"/>
          <w:szCs w:val="28"/>
          <w:u w:val="single" w:color="FFFFFF"/>
        </w:rPr>
      </w:pPr>
    </w:p>
    <w:p w14:paraId="508A1596" w14:textId="77777777" w:rsidR="00F603BC" w:rsidRPr="008142EA" w:rsidRDefault="00C8746C" w:rsidP="008142EA">
      <w:pPr>
        <w:spacing w:line="360" w:lineRule="auto"/>
        <w:jc w:val="center"/>
        <w:rPr>
          <w:rFonts w:ascii="Times New Roman" w:eastAsia="Book Antiqua" w:hAnsi="Times New Roman" w:cs="Times New Roman"/>
          <w:b/>
          <w:sz w:val="28"/>
          <w:szCs w:val="28"/>
          <w:u w:val="single" w:color="FFFFFF"/>
        </w:rPr>
      </w:pPr>
      <w:r w:rsidRPr="008142EA">
        <w:rPr>
          <w:rFonts w:ascii="Times New Roman" w:eastAsia="Book Antiqua" w:hAnsi="Times New Roman" w:cs="Times New Roman"/>
          <w:b/>
          <w:sz w:val="28"/>
          <w:szCs w:val="28"/>
          <w:u w:val="single" w:color="FFFFFF"/>
        </w:rPr>
        <w:t>USE CASE SCENARIO:</w:t>
      </w:r>
    </w:p>
    <w:p w14:paraId="5C6AF4BB" w14:textId="77777777" w:rsidR="00F603BC" w:rsidRPr="008142EA" w:rsidRDefault="00F603BC" w:rsidP="008142EA">
      <w:pPr>
        <w:spacing w:line="360" w:lineRule="auto"/>
        <w:rPr>
          <w:rFonts w:ascii="Times New Roman" w:eastAsia="Times New Roman" w:hAnsi="Times New Roman" w:cs="Times New Roman"/>
          <w:sz w:val="28"/>
          <w:szCs w:val="28"/>
        </w:rPr>
      </w:pPr>
    </w:p>
    <w:p w14:paraId="0E3B9097" w14:textId="77777777" w:rsidR="00F603BC" w:rsidRPr="008142EA" w:rsidRDefault="00C8746C" w:rsidP="008142EA">
      <w:pPr>
        <w:spacing w:line="360" w:lineRule="auto"/>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Step 1: get connection.</w:t>
      </w:r>
    </w:p>
    <w:p w14:paraId="1E269E7D" w14:textId="77777777" w:rsidR="00F603BC" w:rsidRPr="008142EA" w:rsidRDefault="00F603BC" w:rsidP="008142EA">
      <w:pPr>
        <w:spacing w:line="360" w:lineRule="auto"/>
        <w:rPr>
          <w:rFonts w:ascii="Times New Roman" w:eastAsia="Times New Roman" w:hAnsi="Times New Roman" w:cs="Times New Roman"/>
          <w:sz w:val="28"/>
          <w:szCs w:val="28"/>
        </w:rPr>
      </w:pPr>
    </w:p>
    <w:p w14:paraId="4A9AECA3" w14:textId="77777777" w:rsidR="00F603BC" w:rsidRPr="008142EA" w:rsidRDefault="00C8746C" w:rsidP="008142EA">
      <w:pPr>
        <w:spacing w:line="360" w:lineRule="auto"/>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 xml:space="preserve">Step 2: user login through </w:t>
      </w:r>
      <w:proofErr w:type="spellStart"/>
      <w:r w:rsidRPr="008142EA">
        <w:rPr>
          <w:rFonts w:ascii="Times New Roman" w:eastAsia="Times New Roman" w:hAnsi="Times New Roman" w:cs="Times New Roman"/>
          <w:sz w:val="28"/>
          <w:szCs w:val="28"/>
        </w:rPr>
        <w:t>ip</w:t>
      </w:r>
      <w:proofErr w:type="spellEnd"/>
      <w:r w:rsidRPr="008142EA">
        <w:rPr>
          <w:rFonts w:ascii="Times New Roman" w:eastAsia="Times New Roman" w:hAnsi="Times New Roman" w:cs="Times New Roman"/>
          <w:sz w:val="28"/>
          <w:szCs w:val="28"/>
        </w:rPr>
        <w:t xml:space="preserve"> address</w:t>
      </w:r>
      <w:r w:rsidRPr="008142EA">
        <w:rPr>
          <w:rFonts w:ascii="Times New Roman" w:eastAsia="Times New Roman" w:hAnsi="Times New Roman" w:cs="Times New Roman"/>
          <w:sz w:val="28"/>
          <w:szCs w:val="28"/>
          <w:lang w:val="en-US"/>
        </w:rPr>
        <w:t>/ mobile application</w:t>
      </w:r>
      <w:r w:rsidRPr="008142EA">
        <w:rPr>
          <w:rFonts w:ascii="Times New Roman" w:eastAsia="Times New Roman" w:hAnsi="Times New Roman" w:cs="Times New Roman"/>
          <w:sz w:val="28"/>
          <w:szCs w:val="28"/>
        </w:rPr>
        <w:t>.</w:t>
      </w:r>
    </w:p>
    <w:p w14:paraId="34751124" w14:textId="77777777" w:rsidR="00F603BC" w:rsidRPr="008142EA" w:rsidRDefault="00F603BC" w:rsidP="008142EA">
      <w:pPr>
        <w:spacing w:line="360" w:lineRule="auto"/>
        <w:rPr>
          <w:rFonts w:ascii="Times New Roman" w:eastAsia="Times New Roman" w:hAnsi="Times New Roman" w:cs="Times New Roman"/>
          <w:sz w:val="28"/>
          <w:szCs w:val="28"/>
        </w:rPr>
      </w:pPr>
    </w:p>
    <w:p w14:paraId="0A1F6973" w14:textId="77777777" w:rsidR="00F603BC" w:rsidRPr="008142EA" w:rsidRDefault="00C8746C" w:rsidP="008142EA">
      <w:pPr>
        <w:spacing w:line="360" w:lineRule="auto"/>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Step 3: user get information about devices state.</w:t>
      </w:r>
    </w:p>
    <w:p w14:paraId="721D0C4F" w14:textId="77777777" w:rsidR="00F603BC" w:rsidRPr="008142EA" w:rsidRDefault="00F603BC" w:rsidP="008142EA">
      <w:pPr>
        <w:spacing w:line="360" w:lineRule="auto"/>
        <w:rPr>
          <w:rFonts w:ascii="Times New Roman" w:eastAsia="Times New Roman" w:hAnsi="Times New Roman" w:cs="Times New Roman"/>
          <w:sz w:val="28"/>
          <w:szCs w:val="28"/>
        </w:rPr>
      </w:pPr>
    </w:p>
    <w:p w14:paraId="5F6E20FE" w14:textId="77777777" w:rsidR="00F603BC" w:rsidRPr="008142EA" w:rsidRDefault="00C8746C" w:rsidP="008142EA">
      <w:pPr>
        <w:spacing w:line="360" w:lineRule="auto"/>
        <w:rPr>
          <w:rFonts w:ascii="Times New Roman" w:eastAsia="Book Antiqua" w:hAnsi="Times New Roman" w:cs="Times New Roman"/>
          <w:b/>
          <w:sz w:val="28"/>
          <w:szCs w:val="28"/>
          <w:u w:val="single" w:color="FFFFFF"/>
        </w:rPr>
      </w:pPr>
      <w:r w:rsidRPr="008142EA">
        <w:rPr>
          <w:rFonts w:ascii="Times New Roman" w:eastAsia="Times New Roman" w:hAnsi="Times New Roman" w:cs="Times New Roman"/>
          <w:sz w:val="28"/>
          <w:szCs w:val="28"/>
        </w:rPr>
        <w:t>Step 4: user on or off devices according to their needs.</w:t>
      </w:r>
    </w:p>
    <w:p w14:paraId="1EF49880" w14:textId="77777777" w:rsidR="00F603BC" w:rsidRPr="008142EA" w:rsidRDefault="00F603BC" w:rsidP="008142EA">
      <w:pPr>
        <w:spacing w:line="360" w:lineRule="auto"/>
        <w:jc w:val="center"/>
        <w:rPr>
          <w:rFonts w:ascii="Times New Roman" w:eastAsia="Book Antiqua" w:hAnsi="Times New Roman" w:cs="Times New Roman"/>
          <w:b/>
          <w:sz w:val="28"/>
          <w:szCs w:val="28"/>
          <w:u w:val="single" w:color="FFFFFF"/>
        </w:rPr>
      </w:pPr>
    </w:p>
    <w:p w14:paraId="288B3361" w14:textId="77777777" w:rsidR="00F603BC" w:rsidRPr="008142EA" w:rsidRDefault="00C8746C" w:rsidP="008142EA">
      <w:pPr>
        <w:spacing w:line="360" w:lineRule="auto"/>
        <w:jc w:val="center"/>
        <w:rPr>
          <w:rFonts w:ascii="Times New Roman" w:eastAsia="Book Antiqua" w:hAnsi="Times New Roman" w:cs="Times New Roman"/>
          <w:b/>
          <w:sz w:val="28"/>
          <w:szCs w:val="28"/>
          <w:u w:val="single" w:color="FFFFFF"/>
        </w:rPr>
      </w:pPr>
      <w:r w:rsidRPr="008142EA">
        <w:rPr>
          <w:rFonts w:ascii="Times New Roman" w:eastAsia="Book Antiqua" w:hAnsi="Times New Roman" w:cs="Times New Roman"/>
          <w:b/>
          <w:sz w:val="28"/>
          <w:szCs w:val="28"/>
          <w:u w:val="single" w:color="FFFFFF"/>
        </w:rPr>
        <w:t>USE CASE DESCRIPTION</w:t>
      </w:r>
    </w:p>
    <w:p w14:paraId="7F3ED1A6" w14:textId="77777777" w:rsidR="00F603BC" w:rsidRPr="008142EA" w:rsidRDefault="00F603BC" w:rsidP="008142EA">
      <w:pPr>
        <w:spacing w:line="360" w:lineRule="auto"/>
        <w:rPr>
          <w:rFonts w:ascii="Times New Roman" w:eastAsia="Times New Roman" w:hAnsi="Times New Roman" w:cs="Times New Roman"/>
          <w:sz w:val="28"/>
          <w:szCs w:val="28"/>
        </w:rPr>
      </w:pPr>
    </w:p>
    <w:p w14:paraId="27FDBD19" w14:textId="77777777" w:rsidR="00F603BC" w:rsidRPr="008142EA" w:rsidRDefault="00F603BC" w:rsidP="008142EA">
      <w:pPr>
        <w:spacing w:line="360" w:lineRule="auto"/>
        <w:rPr>
          <w:rFonts w:ascii="Times New Roman" w:eastAsia="Times New Roman" w:hAnsi="Times New Roman" w:cs="Times New Roman"/>
          <w:sz w:val="28"/>
          <w:szCs w:val="28"/>
        </w:rPr>
      </w:pPr>
    </w:p>
    <w:p w14:paraId="4C4C4238" w14:textId="77777777" w:rsidR="00F603BC" w:rsidRPr="008142EA" w:rsidRDefault="00C8746C" w:rsidP="008142EA">
      <w:pPr>
        <w:spacing w:line="360" w:lineRule="auto"/>
        <w:ind w:right="4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 xml:space="preserve">User gets connect to the same network that of raspberry pi is connect .User checks whether the device is switch on or off, and then switches on or off according his need . </w:t>
      </w:r>
    </w:p>
    <w:p w14:paraId="24954BE4" w14:textId="77777777" w:rsidR="00F603BC" w:rsidRPr="008142EA" w:rsidRDefault="00F603BC" w:rsidP="008142EA">
      <w:pPr>
        <w:spacing w:line="360" w:lineRule="auto"/>
        <w:ind w:right="400"/>
        <w:rPr>
          <w:rFonts w:ascii="Times New Roman" w:eastAsia="Times New Roman" w:hAnsi="Times New Roman" w:cs="Times New Roman"/>
          <w:sz w:val="28"/>
          <w:szCs w:val="28"/>
          <w:lang w:val="en-US"/>
        </w:rPr>
      </w:pPr>
    </w:p>
    <w:p w14:paraId="0E8D32BD" w14:textId="77777777" w:rsidR="00F603BC" w:rsidRPr="003D000B" w:rsidRDefault="00C8746C" w:rsidP="008142EA">
      <w:pPr>
        <w:spacing w:line="360" w:lineRule="auto"/>
        <w:ind w:right="40"/>
        <w:rPr>
          <w:rFonts w:ascii="Times New Roman" w:eastAsia="Times New Roman" w:hAnsi="Times New Roman" w:cs="Times New Roman"/>
          <w:b/>
          <w:sz w:val="28"/>
          <w:szCs w:val="28"/>
        </w:rPr>
      </w:pPr>
      <w:r w:rsidRPr="003D000B">
        <w:rPr>
          <w:rFonts w:ascii="Times New Roman" w:eastAsia="Times New Roman" w:hAnsi="Times New Roman" w:cs="Times New Roman"/>
          <w:b/>
          <w:sz w:val="28"/>
          <w:szCs w:val="28"/>
        </w:rPr>
        <w:t xml:space="preserve">When user click on button to switch stages from on to off then the connection between the led /fan/servo motor and  get broken and </w:t>
      </w:r>
      <w:r w:rsidRPr="003D000B">
        <w:rPr>
          <w:rFonts w:ascii="Times New Roman" w:eastAsia="Times New Roman" w:hAnsi="Times New Roman" w:cs="Times New Roman"/>
          <w:b/>
          <w:sz w:val="28"/>
          <w:szCs w:val="28"/>
          <w:lang w:val="en-US"/>
        </w:rPr>
        <w:t>that appliance</w:t>
      </w:r>
      <w:r w:rsidRPr="003D000B">
        <w:rPr>
          <w:rFonts w:ascii="Times New Roman" w:eastAsia="Times New Roman" w:hAnsi="Times New Roman" w:cs="Times New Roman"/>
          <w:b/>
          <w:sz w:val="28"/>
          <w:szCs w:val="28"/>
        </w:rPr>
        <w:t xml:space="preserve"> stops glowing. When user click on button to switch stages from off to on then the connection between the led</w:t>
      </w:r>
      <w:r w:rsidRPr="003D000B">
        <w:rPr>
          <w:rFonts w:ascii="Times New Roman" w:eastAsia="Times New Roman" w:hAnsi="Times New Roman" w:cs="Times New Roman"/>
          <w:b/>
          <w:sz w:val="28"/>
          <w:szCs w:val="28"/>
          <w:lang w:val="en-US"/>
        </w:rPr>
        <w:t>/fan/ servo motor will</w:t>
      </w:r>
      <w:r w:rsidRPr="003D000B">
        <w:rPr>
          <w:rFonts w:ascii="Times New Roman" w:eastAsia="Times New Roman" w:hAnsi="Times New Roman" w:cs="Times New Roman"/>
          <w:b/>
          <w:sz w:val="28"/>
          <w:szCs w:val="28"/>
        </w:rPr>
        <w:t xml:space="preserve"> get establish</w:t>
      </w:r>
      <w:r w:rsidRPr="003D000B">
        <w:rPr>
          <w:rFonts w:ascii="Times New Roman" w:eastAsia="Times New Roman" w:hAnsi="Times New Roman" w:cs="Times New Roman"/>
          <w:b/>
          <w:sz w:val="28"/>
          <w:szCs w:val="28"/>
          <w:lang w:val="en-US"/>
        </w:rPr>
        <w:t>ed</w:t>
      </w:r>
      <w:r w:rsidRPr="003D000B">
        <w:rPr>
          <w:rFonts w:ascii="Times New Roman" w:eastAsia="Times New Roman" w:hAnsi="Times New Roman" w:cs="Times New Roman"/>
          <w:b/>
          <w:sz w:val="28"/>
          <w:szCs w:val="28"/>
        </w:rPr>
        <w:t xml:space="preserve"> and </w:t>
      </w:r>
      <w:r w:rsidRPr="003D000B">
        <w:rPr>
          <w:rFonts w:ascii="Times New Roman" w:eastAsia="Times New Roman" w:hAnsi="Times New Roman" w:cs="Times New Roman"/>
          <w:b/>
          <w:sz w:val="28"/>
          <w:szCs w:val="28"/>
          <w:lang w:val="en-US"/>
        </w:rPr>
        <w:t>that appliance will start working</w:t>
      </w:r>
      <w:r w:rsidRPr="003D000B">
        <w:rPr>
          <w:rFonts w:ascii="Times New Roman" w:eastAsia="Times New Roman" w:hAnsi="Times New Roman" w:cs="Times New Roman"/>
          <w:b/>
          <w:sz w:val="28"/>
          <w:szCs w:val="28"/>
        </w:rPr>
        <w:t>.</w:t>
      </w:r>
    </w:p>
    <w:p w14:paraId="59E02605" w14:textId="77777777" w:rsidR="00F603BC" w:rsidRPr="003D000B" w:rsidRDefault="00C8746C" w:rsidP="003D000B">
      <w:pPr>
        <w:spacing w:line="360" w:lineRule="auto"/>
        <w:jc w:val="center"/>
        <w:rPr>
          <w:rFonts w:ascii="Times New Roman" w:hAnsi="Times New Roman" w:cs="Times New Roman"/>
          <w:b/>
          <w:sz w:val="28"/>
          <w:szCs w:val="28"/>
        </w:rPr>
      </w:pPr>
      <w:r w:rsidRPr="003D000B">
        <w:rPr>
          <w:rFonts w:ascii="Times New Roman" w:hAnsi="Times New Roman" w:cs="Times New Roman"/>
          <w:b/>
          <w:sz w:val="28"/>
          <w:szCs w:val="28"/>
        </w:rPr>
        <w:t>Circuit Diagram</w:t>
      </w:r>
    </w:p>
    <w:p w14:paraId="071F71D9" w14:textId="77777777" w:rsidR="00F603BC" w:rsidRPr="008142EA" w:rsidRDefault="00F603BC" w:rsidP="008142EA">
      <w:pPr>
        <w:spacing w:line="360" w:lineRule="auto"/>
        <w:jc w:val="center"/>
        <w:rPr>
          <w:rFonts w:ascii="Times New Roman" w:hAnsi="Times New Roman" w:cs="Times New Roman"/>
          <w:b/>
          <w:sz w:val="28"/>
          <w:szCs w:val="28"/>
        </w:rPr>
      </w:pPr>
    </w:p>
    <w:p w14:paraId="5C5F581D" w14:textId="77777777" w:rsidR="00F603BC" w:rsidRPr="008142EA" w:rsidRDefault="00C8746C" w:rsidP="008142EA">
      <w:pPr>
        <w:spacing w:line="360" w:lineRule="auto"/>
        <w:ind w:firstLine="720"/>
        <w:rPr>
          <w:rFonts w:ascii="Times New Roman" w:hAnsi="Times New Roman" w:cs="Times New Roman"/>
          <w:sz w:val="28"/>
          <w:szCs w:val="28"/>
          <w:highlight w:val="white"/>
        </w:rPr>
      </w:pPr>
      <w:r w:rsidRPr="008142EA">
        <w:rPr>
          <w:rFonts w:ascii="Times New Roman" w:hAnsi="Times New Roman" w:cs="Times New Roman"/>
          <w:sz w:val="28"/>
          <w:szCs w:val="28"/>
          <w:highlight w:val="white"/>
        </w:rPr>
        <w:t xml:space="preserve">A circuit diagram is a visual display of an electrical circuit using either basic images of parts or industry standard symbols. </w:t>
      </w:r>
    </w:p>
    <w:p w14:paraId="50C438E9" w14:textId="77777777" w:rsidR="00F603BC" w:rsidRPr="008142EA" w:rsidRDefault="00C8746C" w:rsidP="008142EA">
      <w:pPr>
        <w:spacing w:line="360" w:lineRule="auto"/>
        <w:ind w:firstLine="720"/>
        <w:rPr>
          <w:rFonts w:ascii="Times New Roman" w:hAnsi="Times New Roman" w:cs="Times New Roman"/>
          <w:sz w:val="28"/>
          <w:szCs w:val="28"/>
          <w:highlight w:val="white"/>
        </w:rPr>
      </w:pPr>
      <w:r w:rsidRPr="008142EA">
        <w:rPr>
          <w:rFonts w:ascii="Times New Roman" w:hAnsi="Times New Roman" w:cs="Times New Roman"/>
          <w:sz w:val="28"/>
          <w:szCs w:val="28"/>
          <w:highlight w:val="white"/>
        </w:rPr>
        <w:t>Symbol usage depends on the audience viewing the diagram. These two different types of circuit diagrams are called pictorial (using basic images) or schematic style (using industry standard symbols).</w:t>
      </w:r>
    </w:p>
    <w:p w14:paraId="12C81D76" w14:textId="77777777" w:rsidR="00F603BC" w:rsidRPr="008142EA" w:rsidRDefault="00F603BC" w:rsidP="008142EA">
      <w:pPr>
        <w:spacing w:line="360" w:lineRule="auto"/>
        <w:rPr>
          <w:rFonts w:ascii="Times New Roman" w:hAnsi="Times New Roman" w:cs="Times New Roman"/>
          <w:sz w:val="28"/>
          <w:szCs w:val="28"/>
          <w:highlight w:val="white"/>
        </w:rPr>
      </w:pPr>
    </w:p>
    <w:p w14:paraId="221EF10A" w14:textId="77777777" w:rsidR="00F603BC" w:rsidRPr="003D000B" w:rsidRDefault="00C8746C" w:rsidP="003D000B">
      <w:pPr>
        <w:spacing w:line="360" w:lineRule="auto"/>
        <w:jc w:val="center"/>
        <w:rPr>
          <w:rFonts w:ascii="Times New Roman" w:hAnsi="Times New Roman" w:cs="Times New Roman"/>
          <w:b/>
          <w:sz w:val="28"/>
          <w:szCs w:val="28"/>
          <w:highlight w:val="white"/>
        </w:rPr>
      </w:pPr>
      <w:r w:rsidRPr="003D000B">
        <w:rPr>
          <w:rFonts w:ascii="Times New Roman" w:hAnsi="Times New Roman" w:cs="Times New Roman"/>
          <w:b/>
          <w:sz w:val="28"/>
          <w:szCs w:val="28"/>
          <w:highlight w:val="white"/>
        </w:rPr>
        <w:t>Circuitry Board of Raspberry Pi:</w:t>
      </w:r>
    </w:p>
    <w:p w14:paraId="1811D6D1" w14:textId="77777777" w:rsidR="00F603BC" w:rsidRPr="003D000B" w:rsidRDefault="00F603BC" w:rsidP="003D000B">
      <w:pPr>
        <w:spacing w:line="360" w:lineRule="auto"/>
        <w:jc w:val="center"/>
        <w:rPr>
          <w:rFonts w:ascii="Times New Roman" w:hAnsi="Times New Roman" w:cs="Times New Roman"/>
          <w:b/>
          <w:sz w:val="24"/>
          <w:szCs w:val="24"/>
          <w:highlight w:val="white"/>
        </w:rPr>
      </w:pPr>
    </w:p>
    <w:p w14:paraId="7F6ABCA8" w14:textId="77777777" w:rsidR="00F603BC" w:rsidRDefault="00F603BC">
      <w:pPr>
        <w:rPr>
          <w:rFonts w:ascii="Times New Roman" w:hAnsi="Times New Roman" w:cs="Times New Roman"/>
          <w:b/>
          <w:sz w:val="24"/>
          <w:szCs w:val="24"/>
          <w:u w:val="single"/>
        </w:rPr>
      </w:pPr>
    </w:p>
    <w:p w14:paraId="3CD463BB" w14:textId="77777777" w:rsidR="00F603BC" w:rsidRDefault="00C8746C">
      <w:pPr>
        <w:rPr>
          <w:rFonts w:ascii="Times New Roman" w:hAnsi="Times New Roman" w:cs="Times New Roman"/>
          <w:b/>
          <w:sz w:val="32"/>
          <w:szCs w:val="24"/>
          <w:u w:val="single"/>
        </w:rPr>
      </w:pPr>
      <w:r>
        <w:rPr>
          <w:noProof/>
          <w:lang w:eastAsia="en-IN"/>
        </w:rPr>
        <w:drawing>
          <wp:inline distT="0" distB="0" distL="0" distR="0" wp14:anchorId="085C32F1" wp14:editId="541AEDB0">
            <wp:extent cx="5924550" cy="34607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66"/>
                    <a:stretch>
                      <a:fillRect/>
                    </a:stretch>
                  </pic:blipFill>
                  <pic:spPr>
                    <a:xfrm>
                      <a:off x="0" y="0"/>
                      <a:ext cx="5924550" cy="3460750"/>
                    </a:xfrm>
                    <a:prstGeom prst="rect">
                      <a:avLst/>
                    </a:prstGeom>
                    <a:ln w="12700">
                      <a:solidFill>
                        <a:srgbClr val="000000"/>
                      </a:solidFill>
                    </a:ln>
                  </pic:spPr>
                </pic:pic>
              </a:graphicData>
            </a:graphic>
          </wp:inline>
        </w:drawing>
      </w:r>
    </w:p>
    <w:p w14:paraId="3B02C996" w14:textId="77777777" w:rsidR="00F603BC" w:rsidRDefault="00F603BC">
      <w:pPr>
        <w:rPr>
          <w:rFonts w:ascii="Times New Roman" w:hAnsi="Times New Roman" w:cs="Times New Roman"/>
          <w:b/>
          <w:sz w:val="32"/>
          <w:szCs w:val="24"/>
          <w:u w:val="single"/>
        </w:rPr>
      </w:pPr>
    </w:p>
    <w:p w14:paraId="74FC525C" w14:textId="77777777" w:rsidR="00F603BC" w:rsidRDefault="00F603BC">
      <w:pPr>
        <w:rPr>
          <w:rFonts w:ascii="Times New Roman" w:hAnsi="Times New Roman" w:cs="Times New Roman"/>
          <w:b/>
          <w:sz w:val="32"/>
          <w:szCs w:val="24"/>
          <w:u w:val="single"/>
        </w:rPr>
      </w:pPr>
    </w:p>
    <w:p w14:paraId="0EF08F95" w14:textId="77777777" w:rsidR="008142EA" w:rsidRDefault="008142EA">
      <w:pPr>
        <w:rPr>
          <w:rFonts w:ascii="Times New Roman" w:hAnsi="Times New Roman" w:cs="Times New Roman"/>
          <w:b/>
          <w:sz w:val="32"/>
          <w:szCs w:val="24"/>
          <w:u w:val="single"/>
        </w:rPr>
      </w:pPr>
    </w:p>
    <w:p w14:paraId="3DC0F9DB" w14:textId="77777777" w:rsidR="00F603BC" w:rsidRDefault="00C8746C" w:rsidP="007E251F">
      <w:pPr>
        <w:spacing w:line="360" w:lineRule="auto"/>
        <w:jc w:val="center"/>
        <w:rPr>
          <w:rFonts w:ascii="Times New Roman" w:hAnsi="Times New Roman" w:cs="Times New Roman"/>
          <w:b/>
          <w:sz w:val="32"/>
          <w:u w:val="single"/>
        </w:rPr>
      </w:pPr>
      <w:r w:rsidRPr="003D000B">
        <w:rPr>
          <w:rFonts w:ascii="Times New Roman" w:hAnsi="Times New Roman" w:cs="Times New Roman"/>
          <w:b/>
          <w:sz w:val="28"/>
          <w:szCs w:val="28"/>
        </w:rPr>
        <w:t>Activity Diagram:</w:t>
      </w:r>
    </w:p>
    <w:p w14:paraId="2F3E1F46" w14:textId="77777777" w:rsidR="00F603BC" w:rsidRDefault="00C8746C">
      <w:pPr>
        <w:rPr>
          <w:rFonts w:ascii="Times New Roman" w:hAnsi="Times New Roman" w:cs="Times New Roman"/>
          <w:b/>
          <w:sz w:val="32"/>
          <w:u w:val="single"/>
        </w:rPr>
      </w:pPr>
      <w:r>
        <w:rPr>
          <w:rFonts w:ascii="Times New Roman" w:hAnsi="Times New Roman" w:cs="Times New Roman"/>
          <w:b/>
          <w:sz w:val="32"/>
          <w:u w:val="single"/>
        </w:rPr>
        <w:t xml:space="preserve"> </w:t>
      </w:r>
    </w:p>
    <w:p w14:paraId="7D429CAA" w14:textId="77777777" w:rsidR="00F603BC" w:rsidRDefault="00C8746C">
      <w:pPr>
        <w:jc w:val="center"/>
        <w:rPr>
          <w:sz w:val="32"/>
        </w:rPr>
      </w:pPr>
      <w:r>
        <w:rPr>
          <w:noProof/>
          <w:sz w:val="32"/>
          <w:lang w:eastAsia="en-IN"/>
        </w:rPr>
        <w:drawing>
          <wp:anchor distT="0" distB="0" distL="0" distR="0" simplePos="0" relativeHeight="251661312" behindDoc="0" locked="0" layoutInCell="1" allowOverlap="1" wp14:anchorId="281D643D" wp14:editId="0A9B2FD6">
            <wp:simplePos x="0" y="0"/>
            <wp:positionH relativeFrom="column">
              <wp:align>center</wp:align>
            </wp:positionH>
            <wp:positionV relativeFrom="paragraph">
              <wp:posOffset>635</wp:posOffset>
            </wp:positionV>
            <wp:extent cx="5183505" cy="7861935"/>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67"/>
                    <a:stretch>
                      <a:fillRect/>
                    </a:stretch>
                  </pic:blipFill>
                  <pic:spPr>
                    <a:xfrm>
                      <a:off x="0" y="0"/>
                      <a:ext cx="5183505" cy="7861935"/>
                    </a:xfrm>
                    <a:prstGeom prst="rect">
                      <a:avLst/>
                    </a:prstGeom>
                  </pic:spPr>
                </pic:pic>
              </a:graphicData>
            </a:graphic>
          </wp:anchor>
        </w:drawing>
      </w:r>
    </w:p>
    <w:p w14:paraId="7F811699" w14:textId="77777777" w:rsidR="00F603BC" w:rsidRDefault="00F603BC">
      <w:pPr>
        <w:jc w:val="center"/>
        <w:rPr>
          <w:b/>
          <w:sz w:val="32"/>
          <w:u w:val="single"/>
        </w:rPr>
      </w:pPr>
    </w:p>
    <w:p w14:paraId="164CDAB4" w14:textId="77777777" w:rsidR="00F603BC" w:rsidRDefault="00F603BC">
      <w:pPr>
        <w:jc w:val="center"/>
        <w:rPr>
          <w:b/>
          <w:sz w:val="32"/>
          <w:u w:val="single"/>
        </w:rPr>
      </w:pPr>
    </w:p>
    <w:p w14:paraId="1D6EED41" w14:textId="77777777" w:rsidR="00F603BC" w:rsidRDefault="00F603BC">
      <w:pPr>
        <w:jc w:val="center"/>
        <w:rPr>
          <w:b/>
          <w:sz w:val="32"/>
          <w:u w:val="single"/>
        </w:rPr>
      </w:pPr>
    </w:p>
    <w:p w14:paraId="4390A37D" w14:textId="77777777" w:rsidR="00F603BC" w:rsidRDefault="00F603BC">
      <w:pPr>
        <w:jc w:val="center"/>
        <w:rPr>
          <w:b/>
          <w:sz w:val="32"/>
          <w:u w:val="single"/>
        </w:rPr>
      </w:pPr>
    </w:p>
    <w:p w14:paraId="1EDCDA30" w14:textId="77777777" w:rsidR="00F603BC" w:rsidRDefault="00F603BC">
      <w:pPr>
        <w:jc w:val="center"/>
        <w:rPr>
          <w:b/>
          <w:sz w:val="32"/>
          <w:u w:val="single"/>
        </w:rPr>
      </w:pPr>
    </w:p>
    <w:p w14:paraId="19AB2CDF" w14:textId="77777777" w:rsidR="00F603BC" w:rsidRDefault="00F603BC">
      <w:pPr>
        <w:jc w:val="center"/>
        <w:rPr>
          <w:b/>
          <w:sz w:val="32"/>
          <w:u w:val="single"/>
        </w:rPr>
      </w:pPr>
    </w:p>
    <w:p w14:paraId="56E51AC9" w14:textId="77777777" w:rsidR="00F603BC" w:rsidRDefault="00F603BC">
      <w:pPr>
        <w:jc w:val="center"/>
        <w:rPr>
          <w:b/>
          <w:sz w:val="32"/>
          <w:u w:val="single"/>
        </w:rPr>
      </w:pPr>
    </w:p>
    <w:p w14:paraId="2E417E91" w14:textId="77777777" w:rsidR="00F603BC" w:rsidRDefault="00F603BC">
      <w:pPr>
        <w:jc w:val="center"/>
        <w:rPr>
          <w:b/>
          <w:sz w:val="32"/>
          <w:u w:val="single"/>
        </w:rPr>
      </w:pPr>
    </w:p>
    <w:p w14:paraId="21A14995" w14:textId="77777777" w:rsidR="00F603BC" w:rsidRDefault="00F603BC">
      <w:pPr>
        <w:jc w:val="center"/>
        <w:rPr>
          <w:b/>
          <w:sz w:val="32"/>
          <w:u w:val="single"/>
        </w:rPr>
      </w:pPr>
    </w:p>
    <w:p w14:paraId="4390A8DA" w14:textId="77777777" w:rsidR="00F603BC" w:rsidRDefault="00F603BC">
      <w:pPr>
        <w:spacing w:after="240" w:line="240" w:lineRule="auto"/>
        <w:ind w:right="-219"/>
        <w:jc w:val="center"/>
        <w:rPr>
          <w:rFonts w:ascii="Book Antiqua" w:eastAsia="Book Antiqua" w:hAnsi="Book Antiqua"/>
          <w:sz w:val="36"/>
          <w:u w:val="single" w:color="FFFFFF"/>
        </w:rPr>
      </w:pPr>
    </w:p>
    <w:p w14:paraId="1FAA973A" w14:textId="77777777" w:rsidR="00F603BC" w:rsidRDefault="00F603BC">
      <w:pPr>
        <w:spacing w:after="240" w:line="240" w:lineRule="auto"/>
        <w:ind w:right="-219"/>
        <w:jc w:val="center"/>
        <w:rPr>
          <w:rFonts w:ascii="Book Antiqua" w:eastAsia="Book Antiqua" w:hAnsi="Book Antiqua"/>
          <w:sz w:val="36"/>
          <w:u w:val="single" w:color="FFFFFF"/>
        </w:rPr>
      </w:pPr>
    </w:p>
    <w:p w14:paraId="6E78525A" w14:textId="77777777" w:rsidR="00F603BC" w:rsidRDefault="00F603BC">
      <w:pPr>
        <w:spacing w:after="240" w:line="240" w:lineRule="auto"/>
        <w:ind w:right="-219"/>
        <w:jc w:val="center"/>
        <w:rPr>
          <w:rFonts w:ascii="Book Antiqua" w:eastAsia="Book Antiqua" w:hAnsi="Book Antiqua"/>
          <w:sz w:val="36"/>
          <w:u w:val="single" w:color="FFFFFF"/>
        </w:rPr>
      </w:pPr>
    </w:p>
    <w:p w14:paraId="18FC2F13" w14:textId="77777777" w:rsidR="00F603BC" w:rsidRDefault="00F603BC" w:rsidP="007E251F">
      <w:pPr>
        <w:rPr>
          <w:rFonts w:ascii="Book Antiqua" w:eastAsia="Book Antiqua" w:hAnsi="Book Antiqua" w:cs="Times New Roman"/>
          <w:b/>
          <w:sz w:val="36"/>
          <w:u w:val="single" w:color="FFFFFF"/>
        </w:rPr>
      </w:pPr>
    </w:p>
    <w:p w14:paraId="1DA6A06E" w14:textId="77777777" w:rsidR="007E251F" w:rsidRDefault="007E251F" w:rsidP="007E251F">
      <w:pPr>
        <w:rPr>
          <w:rFonts w:ascii="Book Antiqua" w:eastAsia="Book Antiqua" w:hAnsi="Book Antiqua" w:cs="Times New Roman"/>
          <w:b/>
          <w:sz w:val="36"/>
          <w:u w:val="single" w:color="FFFFFF"/>
        </w:rPr>
      </w:pPr>
    </w:p>
    <w:p w14:paraId="1C655C1A" w14:textId="77777777" w:rsidR="007E251F" w:rsidRDefault="007E251F" w:rsidP="007E251F">
      <w:pPr>
        <w:rPr>
          <w:rFonts w:ascii="Book Antiqua" w:eastAsia="Book Antiqua" w:hAnsi="Book Antiqua" w:cs="Times New Roman"/>
          <w:b/>
          <w:sz w:val="36"/>
          <w:u w:val="single" w:color="FFFFFF"/>
        </w:rPr>
      </w:pPr>
    </w:p>
    <w:p w14:paraId="778B1780" w14:textId="77777777" w:rsidR="007E251F" w:rsidRDefault="007E251F" w:rsidP="007E251F">
      <w:pPr>
        <w:rPr>
          <w:rFonts w:ascii="Book Antiqua" w:eastAsia="Book Antiqua" w:hAnsi="Book Antiqua" w:cs="Times New Roman"/>
          <w:b/>
          <w:sz w:val="36"/>
          <w:u w:val="single" w:color="FFFFFF"/>
        </w:rPr>
      </w:pPr>
    </w:p>
    <w:p w14:paraId="2E118356" w14:textId="77777777" w:rsidR="007E251F" w:rsidRDefault="007E251F" w:rsidP="007E251F">
      <w:pPr>
        <w:rPr>
          <w:rFonts w:ascii="Book Antiqua" w:eastAsia="Book Antiqua" w:hAnsi="Book Antiqua" w:cs="Times New Roman"/>
          <w:b/>
          <w:sz w:val="36"/>
          <w:u w:val="single" w:color="FFFFFF"/>
        </w:rPr>
      </w:pPr>
    </w:p>
    <w:p w14:paraId="70E83B34" w14:textId="77777777" w:rsidR="007E251F" w:rsidRDefault="007E251F" w:rsidP="007E251F">
      <w:pPr>
        <w:rPr>
          <w:rFonts w:ascii="Book Antiqua" w:eastAsia="Book Antiqua" w:hAnsi="Book Antiqua" w:cs="Times New Roman"/>
          <w:b/>
          <w:sz w:val="36"/>
          <w:u w:val="single" w:color="FFFFFF"/>
        </w:rPr>
      </w:pPr>
    </w:p>
    <w:p w14:paraId="1834263D" w14:textId="77777777" w:rsidR="007E251F" w:rsidRDefault="007E251F" w:rsidP="007E251F">
      <w:pPr>
        <w:rPr>
          <w:rFonts w:ascii="Book Antiqua" w:eastAsia="Book Antiqua" w:hAnsi="Book Antiqua" w:cs="Times New Roman"/>
          <w:b/>
          <w:sz w:val="36"/>
          <w:u w:val="single" w:color="FFFFFF"/>
        </w:rPr>
      </w:pPr>
    </w:p>
    <w:p w14:paraId="23ABBED0" w14:textId="77777777" w:rsidR="007E251F" w:rsidRDefault="007E251F" w:rsidP="007E251F">
      <w:pPr>
        <w:rPr>
          <w:rFonts w:ascii="Book Antiqua" w:eastAsia="Book Antiqua" w:hAnsi="Book Antiqua" w:cs="Times New Roman"/>
          <w:b/>
          <w:sz w:val="36"/>
          <w:u w:val="single" w:color="FFFFFF"/>
        </w:rPr>
      </w:pPr>
    </w:p>
    <w:p w14:paraId="0EC40470" w14:textId="77777777" w:rsidR="00F603BC" w:rsidRPr="008142EA" w:rsidRDefault="00C8746C" w:rsidP="008142EA">
      <w:pPr>
        <w:spacing w:line="360" w:lineRule="auto"/>
        <w:ind w:left="2880" w:firstLine="720"/>
        <w:rPr>
          <w:rFonts w:ascii="Times New Roman" w:hAnsi="Times New Roman" w:cs="Times New Roman"/>
          <w:b/>
          <w:sz w:val="28"/>
          <w:szCs w:val="28"/>
          <w:u w:val="single"/>
        </w:rPr>
      </w:pPr>
      <w:r w:rsidRPr="008142EA">
        <w:rPr>
          <w:rFonts w:ascii="Book Antiqua" w:eastAsia="Book Antiqua" w:hAnsi="Book Antiqua" w:cs="Times New Roman"/>
          <w:b/>
          <w:sz w:val="28"/>
          <w:szCs w:val="28"/>
          <w:u w:val="single" w:color="FFFFFF"/>
        </w:rPr>
        <w:t>ER DIAGRAM</w:t>
      </w:r>
      <w:r w:rsidRPr="008142EA">
        <w:rPr>
          <w:rFonts w:ascii="Book Antiqua" w:eastAsia="Book Antiqua" w:hAnsi="Book Antiqua" w:cs="Times New Roman"/>
          <w:b/>
          <w:sz w:val="28"/>
          <w:szCs w:val="28"/>
          <w:u w:val="single" w:color="FFFFFF"/>
          <w:lang w:val="en-US"/>
        </w:rPr>
        <w:t>:</w:t>
      </w:r>
    </w:p>
    <w:p w14:paraId="10EAEC1F" w14:textId="77777777" w:rsidR="00F603BC" w:rsidRDefault="00F603BC">
      <w:pPr>
        <w:rPr>
          <w:rFonts w:ascii="Times New Roman" w:hAnsi="Times New Roman" w:cs="Times New Roman"/>
          <w:b/>
          <w:sz w:val="24"/>
          <w:szCs w:val="24"/>
          <w:u w:val="single"/>
        </w:rPr>
      </w:pPr>
    </w:p>
    <w:p w14:paraId="1F7113EA" w14:textId="77777777" w:rsidR="00F603BC" w:rsidRDefault="00C8746C">
      <w:pPr>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anchor distT="0" distB="0" distL="0" distR="0" simplePos="0" relativeHeight="251662336" behindDoc="0" locked="0" layoutInCell="1" allowOverlap="1" wp14:anchorId="7E86D6A4" wp14:editId="15E550BC">
            <wp:simplePos x="0" y="0"/>
            <wp:positionH relativeFrom="column">
              <wp:align>center</wp:align>
            </wp:positionH>
            <wp:positionV relativeFrom="paragraph">
              <wp:posOffset>635</wp:posOffset>
            </wp:positionV>
            <wp:extent cx="4869180" cy="775589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68"/>
                    <a:stretch>
                      <a:fillRect/>
                    </a:stretch>
                  </pic:blipFill>
                  <pic:spPr>
                    <a:xfrm>
                      <a:off x="0" y="0"/>
                      <a:ext cx="4869180" cy="7755890"/>
                    </a:xfrm>
                    <a:prstGeom prst="rect">
                      <a:avLst/>
                    </a:prstGeom>
                  </pic:spPr>
                </pic:pic>
              </a:graphicData>
            </a:graphic>
          </wp:anchor>
        </w:drawing>
      </w:r>
    </w:p>
    <w:p w14:paraId="5015C9C1" w14:textId="77777777" w:rsidR="00F603BC" w:rsidRDefault="00F603BC">
      <w:pPr>
        <w:rPr>
          <w:rFonts w:ascii="Times New Roman" w:hAnsi="Times New Roman" w:cs="Times New Roman"/>
          <w:b/>
          <w:sz w:val="24"/>
          <w:szCs w:val="24"/>
          <w:u w:val="single"/>
        </w:rPr>
      </w:pPr>
    </w:p>
    <w:p w14:paraId="6EE9D178" w14:textId="77777777" w:rsidR="00F603BC" w:rsidRDefault="00F603BC">
      <w:pPr>
        <w:rPr>
          <w:rFonts w:ascii="Times New Roman" w:hAnsi="Times New Roman" w:cs="Times New Roman"/>
          <w:b/>
          <w:sz w:val="24"/>
          <w:szCs w:val="24"/>
          <w:u w:val="single"/>
        </w:rPr>
      </w:pPr>
    </w:p>
    <w:p w14:paraId="1B15D910" w14:textId="77777777" w:rsidR="00F603BC" w:rsidRDefault="00F603BC">
      <w:pPr>
        <w:rPr>
          <w:rFonts w:ascii="Times New Roman" w:hAnsi="Times New Roman" w:cs="Times New Roman"/>
          <w:b/>
          <w:sz w:val="24"/>
          <w:szCs w:val="24"/>
          <w:u w:val="single"/>
        </w:rPr>
      </w:pPr>
    </w:p>
    <w:p w14:paraId="30350704" w14:textId="77777777" w:rsidR="00F603BC" w:rsidRDefault="00F603BC">
      <w:pPr>
        <w:rPr>
          <w:rFonts w:ascii="Times New Roman" w:hAnsi="Times New Roman" w:cs="Times New Roman"/>
          <w:b/>
          <w:sz w:val="24"/>
          <w:szCs w:val="24"/>
          <w:u w:val="single"/>
        </w:rPr>
      </w:pPr>
    </w:p>
    <w:p w14:paraId="7D5AF3E0" w14:textId="77777777" w:rsidR="00F603BC" w:rsidRDefault="00F603BC">
      <w:pPr>
        <w:rPr>
          <w:rFonts w:ascii="Times New Roman" w:hAnsi="Times New Roman" w:cs="Times New Roman"/>
          <w:b/>
          <w:sz w:val="24"/>
          <w:szCs w:val="24"/>
          <w:u w:val="single"/>
        </w:rPr>
      </w:pPr>
    </w:p>
    <w:p w14:paraId="254AC6E5" w14:textId="77777777" w:rsidR="00F603BC" w:rsidRDefault="00F603BC">
      <w:pPr>
        <w:rPr>
          <w:rFonts w:ascii="Times New Roman" w:hAnsi="Times New Roman" w:cs="Times New Roman"/>
          <w:b/>
          <w:sz w:val="24"/>
          <w:szCs w:val="24"/>
          <w:u w:val="single"/>
        </w:rPr>
      </w:pPr>
    </w:p>
    <w:p w14:paraId="40BD1609" w14:textId="77777777" w:rsidR="00F603BC" w:rsidRDefault="00F603BC">
      <w:pPr>
        <w:rPr>
          <w:rFonts w:ascii="Times New Roman" w:hAnsi="Times New Roman" w:cs="Times New Roman"/>
          <w:b/>
          <w:sz w:val="24"/>
          <w:szCs w:val="24"/>
          <w:u w:val="single"/>
        </w:rPr>
      </w:pPr>
    </w:p>
    <w:p w14:paraId="31031EC1" w14:textId="77777777" w:rsidR="00F603BC" w:rsidRDefault="00F603BC">
      <w:pPr>
        <w:rPr>
          <w:rFonts w:ascii="Times New Roman" w:hAnsi="Times New Roman" w:cs="Times New Roman"/>
          <w:b/>
          <w:sz w:val="24"/>
          <w:szCs w:val="24"/>
          <w:u w:val="single"/>
        </w:rPr>
      </w:pPr>
    </w:p>
    <w:p w14:paraId="5FBF9087" w14:textId="77777777" w:rsidR="00F603BC" w:rsidRDefault="00F603BC">
      <w:pPr>
        <w:rPr>
          <w:rFonts w:ascii="Times New Roman" w:hAnsi="Times New Roman" w:cs="Times New Roman"/>
          <w:b/>
          <w:sz w:val="24"/>
          <w:szCs w:val="24"/>
          <w:u w:val="single"/>
        </w:rPr>
      </w:pPr>
    </w:p>
    <w:p w14:paraId="531870A5" w14:textId="77777777" w:rsidR="00F603BC" w:rsidRDefault="00F603BC">
      <w:pPr>
        <w:rPr>
          <w:rFonts w:ascii="Times New Roman" w:hAnsi="Times New Roman" w:cs="Times New Roman"/>
          <w:b/>
          <w:sz w:val="24"/>
          <w:szCs w:val="24"/>
          <w:u w:val="single"/>
        </w:rPr>
      </w:pPr>
    </w:p>
    <w:p w14:paraId="6BA64F78" w14:textId="77777777" w:rsidR="00F603BC" w:rsidRDefault="00F603BC">
      <w:pPr>
        <w:rPr>
          <w:rFonts w:ascii="Times New Roman" w:hAnsi="Times New Roman" w:cs="Times New Roman"/>
          <w:b/>
          <w:sz w:val="24"/>
          <w:szCs w:val="24"/>
          <w:u w:val="single"/>
        </w:rPr>
      </w:pPr>
    </w:p>
    <w:p w14:paraId="66438D27" w14:textId="77777777" w:rsidR="00F603BC" w:rsidRDefault="00F603BC">
      <w:pPr>
        <w:rPr>
          <w:rFonts w:ascii="Times New Roman" w:hAnsi="Times New Roman" w:cs="Times New Roman"/>
          <w:b/>
          <w:sz w:val="24"/>
          <w:szCs w:val="24"/>
          <w:u w:val="single"/>
        </w:rPr>
      </w:pPr>
    </w:p>
    <w:p w14:paraId="488AF400" w14:textId="77777777" w:rsidR="00F603BC" w:rsidRDefault="00F603BC">
      <w:pPr>
        <w:rPr>
          <w:rFonts w:ascii="Times New Roman" w:hAnsi="Times New Roman" w:cs="Times New Roman"/>
          <w:b/>
          <w:sz w:val="24"/>
          <w:szCs w:val="24"/>
          <w:u w:val="single"/>
        </w:rPr>
      </w:pPr>
    </w:p>
    <w:p w14:paraId="15BF6DE2" w14:textId="77777777" w:rsidR="00F603BC" w:rsidRDefault="00F603BC">
      <w:pPr>
        <w:rPr>
          <w:rFonts w:ascii="Times New Roman" w:hAnsi="Times New Roman" w:cs="Times New Roman"/>
          <w:b/>
          <w:sz w:val="24"/>
          <w:szCs w:val="24"/>
          <w:u w:val="single"/>
        </w:rPr>
      </w:pPr>
    </w:p>
    <w:p w14:paraId="6BE72E52" w14:textId="77777777" w:rsidR="00F603BC" w:rsidRDefault="00F603BC">
      <w:pPr>
        <w:rPr>
          <w:rFonts w:ascii="Times New Roman" w:hAnsi="Times New Roman" w:cs="Times New Roman"/>
          <w:b/>
          <w:sz w:val="24"/>
          <w:szCs w:val="24"/>
          <w:u w:val="single"/>
        </w:rPr>
      </w:pPr>
    </w:p>
    <w:p w14:paraId="1EE8FAF9" w14:textId="77777777" w:rsidR="00F603BC" w:rsidRDefault="00F603BC">
      <w:pPr>
        <w:rPr>
          <w:rFonts w:ascii="Times New Roman" w:hAnsi="Times New Roman" w:cs="Times New Roman"/>
          <w:b/>
          <w:sz w:val="24"/>
          <w:szCs w:val="24"/>
          <w:u w:val="single"/>
        </w:rPr>
      </w:pPr>
    </w:p>
    <w:p w14:paraId="6AF0ED9C" w14:textId="77777777" w:rsidR="00F603BC" w:rsidRDefault="00F603BC">
      <w:pPr>
        <w:rPr>
          <w:rFonts w:ascii="Times New Roman" w:hAnsi="Times New Roman" w:cs="Times New Roman"/>
          <w:b/>
          <w:sz w:val="32"/>
          <w:szCs w:val="24"/>
          <w:u w:val="single"/>
        </w:rPr>
      </w:pPr>
    </w:p>
    <w:p w14:paraId="37D85AA1" w14:textId="77777777" w:rsidR="00F603BC" w:rsidRDefault="00F603BC">
      <w:pPr>
        <w:rPr>
          <w:rFonts w:ascii="Times New Roman" w:hAnsi="Times New Roman" w:cs="Times New Roman"/>
          <w:b/>
          <w:sz w:val="32"/>
          <w:szCs w:val="24"/>
          <w:u w:val="single"/>
        </w:rPr>
      </w:pPr>
    </w:p>
    <w:p w14:paraId="0219AE21" w14:textId="77777777" w:rsidR="00F603BC" w:rsidRDefault="00F603BC">
      <w:pPr>
        <w:rPr>
          <w:rFonts w:ascii="Times New Roman" w:hAnsi="Times New Roman" w:cs="Times New Roman"/>
          <w:b/>
          <w:sz w:val="32"/>
          <w:szCs w:val="24"/>
          <w:u w:val="single"/>
        </w:rPr>
      </w:pPr>
    </w:p>
    <w:p w14:paraId="2E39E116" w14:textId="77777777" w:rsidR="00F603BC" w:rsidRDefault="00F603BC">
      <w:pPr>
        <w:rPr>
          <w:rFonts w:ascii="Times New Roman" w:hAnsi="Times New Roman" w:cs="Times New Roman"/>
          <w:b/>
          <w:sz w:val="24"/>
          <w:szCs w:val="24"/>
          <w:u w:val="single"/>
        </w:rPr>
      </w:pPr>
    </w:p>
    <w:p w14:paraId="7D7CCC34" w14:textId="77777777" w:rsidR="00F603BC" w:rsidRDefault="00F603BC">
      <w:pPr>
        <w:rPr>
          <w:rFonts w:ascii="Times New Roman" w:hAnsi="Times New Roman" w:cs="Times New Roman"/>
          <w:b/>
          <w:sz w:val="24"/>
          <w:szCs w:val="24"/>
          <w:u w:val="single"/>
        </w:rPr>
      </w:pPr>
    </w:p>
    <w:p w14:paraId="37B2D51C" w14:textId="77777777" w:rsidR="00F603BC" w:rsidRDefault="00F603BC">
      <w:pPr>
        <w:rPr>
          <w:rFonts w:ascii="Times New Roman" w:hAnsi="Times New Roman" w:cs="Times New Roman"/>
          <w:b/>
          <w:sz w:val="24"/>
          <w:szCs w:val="24"/>
          <w:u w:val="single"/>
        </w:rPr>
      </w:pPr>
    </w:p>
    <w:p w14:paraId="62A67480" w14:textId="77777777" w:rsidR="00F603BC" w:rsidRDefault="00F603BC">
      <w:pPr>
        <w:rPr>
          <w:rFonts w:ascii="Times New Roman" w:hAnsi="Times New Roman" w:cs="Times New Roman"/>
          <w:b/>
          <w:sz w:val="24"/>
          <w:szCs w:val="24"/>
          <w:u w:val="single"/>
        </w:rPr>
      </w:pPr>
    </w:p>
    <w:p w14:paraId="26D050D5" w14:textId="77777777" w:rsidR="00F603BC" w:rsidRDefault="00F603BC">
      <w:pPr>
        <w:rPr>
          <w:rFonts w:ascii="Times New Roman" w:hAnsi="Times New Roman" w:cs="Times New Roman"/>
          <w:b/>
          <w:sz w:val="24"/>
          <w:szCs w:val="24"/>
          <w:u w:val="single"/>
        </w:rPr>
      </w:pPr>
    </w:p>
    <w:p w14:paraId="20B9B84C" w14:textId="77777777" w:rsidR="00F603BC" w:rsidRDefault="00F603BC">
      <w:pPr>
        <w:rPr>
          <w:rFonts w:ascii="Times New Roman" w:hAnsi="Times New Roman" w:cs="Times New Roman"/>
          <w:b/>
          <w:sz w:val="24"/>
          <w:szCs w:val="24"/>
          <w:u w:val="single"/>
        </w:rPr>
      </w:pPr>
    </w:p>
    <w:p w14:paraId="0FE008F0" w14:textId="77777777" w:rsidR="00F603BC" w:rsidRDefault="00F603BC">
      <w:pPr>
        <w:rPr>
          <w:rFonts w:ascii="Times New Roman" w:hAnsi="Times New Roman" w:cs="Times New Roman"/>
          <w:b/>
          <w:sz w:val="24"/>
          <w:szCs w:val="24"/>
          <w:u w:val="single"/>
        </w:rPr>
      </w:pPr>
    </w:p>
    <w:p w14:paraId="20C3A40D" w14:textId="77777777" w:rsidR="00F603BC" w:rsidRDefault="00F603BC">
      <w:pPr>
        <w:rPr>
          <w:rFonts w:ascii="Times New Roman" w:hAnsi="Times New Roman" w:cs="Times New Roman"/>
          <w:b/>
          <w:sz w:val="24"/>
          <w:szCs w:val="24"/>
          <w:u w:val="single"/>
        </w:rPr>
      </w:pPr>
    </w:p>
    <w:p w14:paraId="0C79376E" w14:textId="77777777" w:rsidR="00F603BC" w:rsidRDefault="00F603BC">
      <w:pPr>
        <w:rPr>
          <w:rFonts w:ascii="Times New Roman" w:hAnsi="Times New Roman" w:cs="Times New Roman"/>
          <w:b/>
          <w:sz w:val="24"/>
          <w:szCs w:val="24"/>
          <w:u w:val="single"/>
        </w:rPr>
      </w:pPr>
    </w:p>
    <w:p w14:paraId="21502CFD" w14:textId="77777777" w:rsidR="00F603BC" w:rsidRDefault="00F603BC">
      <w:pPr>
        <w:rPr>
          <w:rFonts w:ascii="Times New Roman" w:hAnsi="Times New Roman" w:cs="Times New Roman"/>
          <w:b/>
          <w:sz w:val="24"/>
          <w:szCs w:val="24"/>
          <w:u w:val="single"/>
        </w:rPr>
      </w:pPr>
    </w:p>
    <w:p w14:paraId="1BDA97F7" w14:textId="77777777" w:rsidR="00F603BC" w:rsidRDefault="00F603BC">
      <w:pPr>
        <w:rPr>
          <w:rFonts w:ascii="Times New Roman" w:hAnsi="Times New Roman" w:cs="Times New Roman"/>
          <w:b/>
          <w:sz w:val="24"/>
          <w:szCs w:val="24"/>
          <w:u w:val="single"/>
        </w:rPr>
      </w:pPr>
    </w:p>
    <w:p w14:paraId="2C049F18" w14:textId="77777777" w:rsidR="00F603BC" w:rsidRDefault="00F603BC">
      <w:pPr>
        <w:rPr>
          <w:rFonts w:ascii="Times New Roman" w:hAnsi="Times New Roman" w:cs="Times New Roman"/>
          <w:b/>
          <w:sz w:val="24"/>
          <w:szCs w:val="24"/>
          <w:u w:val="single"/>
        </w:rPr>
      </w:pPr>
    </w:p>
    <w:p w14:paraId="485836AE" w14:textId="77777777" w:rsidR="00F603BC" w:rsidRDefault="00F603BC">
      <w:pPr>
        <w:ind w:firstLine="720"/>
        <w:jc w:val="center"/>
        <w:rPr>
          <w:rFonts w:ascii="Lucida Calligraphy" w:hAnsi="Lucida Calligraphy" w:cs="Times New Roman"/>
          <w:b/>
          <w:sz w:val="72"/>
          <w:szCs w:val="72"/>
        </w:rPr>
      </w:pPr>
    </w:p>
    <w:p w14:paraId="7B369EAE" w14:textId="77777777" w:rsidR="00F603BC" w:rsidRDefault="00F603BC">
      <w:pPr>
        <w:ind w:firstLine="720"/>
        <w:jc w:val="center"/>
        <w:rPr>
          <w:rFonts w:ascii="Lucida Calligraphy" w:hAnsi="Lucida Calligraphy" w:cs="Times New Roman"/>
          <w:b/>
          <w:sz w:val="72"/>
          <w:szCs w:val="72"/>
        </w:rPr>
      </w:pPr>
    </w:p>
    <w:p w14:paraId="79726182" w14:textId="77777777" w:rsidR="00F603BC" w:rsidRDefault="00F603BC">
      <w:pPr>
        <w:ind w:firstLine="720"/>
        <w:jc w:val="center"/>
        <w:rPr>
          <w:rFonts w:ascii="Lucida Calligraphy" w:hAnsi="Lucida Calligraphy" w:cs="Times New Roman"/>
          <w:b/>
          <w:sz w:val="72"/>
          <w:szCs w:val="72"/>
        </w:rPr>
      </w:pPr>
    </w:p>
    <w:p w14:paraId="3413B270" w14:textId="77777777" w:rsidR="00F603BC" w:rsidRPr="008240DF" w:rsidRDefault="00C8746C" w:rsidP="003D000B">
      <w:pPr>
        <w:spacing w:line="360" w:lineRule="auto"/>
        <w:ind w:firstLine="720"/>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SEQUENCE DIAGRAM</w:t>
      </w:r>
    </w:p>
    <w:p w14:paraId="72B1300D" w14:textId="77777777" w:rsidR="00F603BC" w:rsidRDefault="00F603BC">
      <w:pPr>
        <w:ind w:firstLine="720"/>
        <w:jc w:val="center"/>
        <w:rPr>
          <w:rFonts w:ascii="Lucida Calligraphy" w:hAnsi="Lucida Calligraphy" w:cs="Times New Roman"/>
          <w:b/>
          <w:sz w:val="72"/>
          <w:szCs w:val="72"/>
        </w:rPr>
      </w:pPr>
    </w:p>
    <w:p w14:paraId="128D59DD" w14:textId="77777777" w:rsidR="00F603BC" w:rsidRDefault="00F603BC">
      <w:pPr>
        <w:ind w:firstLine="720"/>
        <w:jc w:val="center"/>
        <w:rPr>
          <w:rFonts w:ascii="Lucida Calligraphy" w:hAnsi="Lucida Calligraphy" w:cs="Times New Roman"/>
          <w:b/>
          <w:sz w:val="72"/>
          <w:szCs w:val="72"/>
        </w:rPr>
      </w:pPr>
    </w:p>
    <w:p w14:paraId="53BD1F91" w14:textId="77777777" w:rsidR="00F603BC" w:rsidRDefault="00F603BC">
      <w:pPr>
        <w:ind w:firstLine="720"/>
        <w:jc w:val="center"/>
        <w:rPr>
          <w:rFonts w:ascii="Lucida Calligraphy" w:hAnsi="Lucida Calligraphy" w:cs="Times New Roman"/>
          <w:b/>
          <w:sz w:val="72"/>
          <w:szCs w:val="72"/>
        </w:rPr>
      </w:pPr>
    </w:p>
    <w:p w14:paraId="1970E4EE" w14:textId="77777777" w:rsidR="003D000B" w:rsidRDefault="003D000B">
      <w:pPr>
        <w:ind w:firstLine="720"/>
        <w:jc w:val="center"/>
        <w:rPr>
          <w:rFonts w:ascii="Lucida Calligraphy" w:hAnsi="Lucida Calligraphy" w:cs="Times New Roman"/>
          <w:b/>
          <w:sz w:val="72"/>
          <w:szCs w:val="72"/>
        </w:rPr>
      </w:pPr>
    </w:p>
    <w:p w14:paraId="1B0B3D7A" w14:textId="77777777" w:rsidR="003D000B" w:rsidRDefault="003D000B" w:rsidP="003D000B">
      <w:pPr>
        <w:spacing w:line="240" w:lineRule="auto"/>
        <w:ind w:right="-219"/>
        <w:rPr>
          <w:rFonts w:ascii="Lucida Calligraphy" w:hAnsi="Lucida Calligraphy" w:cs="Times New Roman"/>
          <w:b/>
          <w:sz w:val="72"/>
          <w:szCs w:val="72"/>
        </w:rPr>
      </w:pPr>
    </w:p>
    <w:p w14:paraId="194241F2" w14:textId="77777777" w:rsidR="003D000B" w:rsidRDefault="003D000B" w:rsidP="008142EA">
      <w:pPr>
        <w:spacing w:line="360" w:lineRule="auto"/>
        <w:ind w:right="-219"/>
        <w:jc w:val="center"/>
        <w:rPr>
          <w:rFonts w:ascii="Times New Roman" w:hAnsi="Times New Roman" w:cs="Times New Roman"/>
          <w:b/>
          <w:bCs/>
          <w:sz w:val="28"/>
          <w:szCs w:val="28"/>
          <w:u w:val="single" w:color="FFFFFF"/>
        </w:rPr>
      </w:pPr>
    </w:p>
    <w:p w14:paraId="1DE8A57A" w14:textId="77777777" w:rsidR="007E251F" w:rsidRDefault="007E251F" w:rsidP="008142EA">
      <w:pPr>
        <w:spacing w:line="360" w:lineRule="auto"/>
        <w:ind w:right="-219"/>
        <w:jc w:val="center"/>
        <w:rPr>
          <w:rFonts w:ascii="Times New Roman" w:hAnsi="Times New Roman" w:cs="Times New Roman"/>
          <w:b/>
          <w:bCs/>
          <w:sz w:val="28"/>
          <w:szCs w:val="28"/>
          <w:u w:val="single" w:color="FFFFFF"/>
        </w:rPr>
      </w:pPr>
    </w:p>
    <w:p w14:paraId="0120F485" w14:textId="77777777" w:rsidR="00F603BC" w:rsidRPr="008142EA" w:rsidRDefault="00C8746C" w:rsidP="008142EA">
      <w:pPr>
        <w:spacing w:line="360" w:lineRule="auto"/>
        <w:ind w:right="-219"/>
        <w:jc w:val="center"/>
        <w:rPr>
          <w:rFonts w:ascii="Times New Roman" w:hAnsi="Times New Roman" w:cs="Times New Roman"/>
          <w:b/>
          <w:bCs/>
          <w:sz w:val="28"/>
          <w:szCs w:val="28"/>
          <w:u w:val="single" w:color="FFFFFF"/>
        </w:rPr>
      </w:pPr>
      <w:r w:rsidRPr="008142EA">
        <w:rPr>
          <w:rFonts w:ascii="Times New Roman" w:hAnsi="Times New Roman" w:cs="Times New Roman"/>
          <w:b/>
          <w:bCs/>
          <w:sz w:val="28"/>
          <w:szCs w:val="28"/>
          <w:u w:val="single" w:color="FFFFFF"/>
        </w:rPr>
        <w:t xml:space="preserve">SEQUENCE DIAGRAM </w:t>
      </w:r>
    </w:p>
    <w:p w14:paraId="68513275" w14:textId="77777777" w:rsidR="00F603BC" w:rsidRPr="003D000B" w:rsidRDefault="00C8746C" w:rsidP="003D000B">
      <w:pPr>
        <w:spacing w:line="360" w:lineRule="auto"/>
        <w:ind w:right="-219"/>
        <w:rPr>
          <w:rFonts w:ascii="Times New Roman" w:hAnsi="Times New Roman" w:cs="Times New Roman"/>
          <w:b/>
          <w:bCs/>
          <w:color w:val="17375E"/>
          <w:sz w:val="28"/>
          <w:szCs w:val="28"/>
          <w:u w:val="single" w:color="FFFFFF"/>
        </w:rPr>
      </w:pPr>
      <w:r w:rsidRPr="008142EA">
        <w:rPr>
          <w:rFonts w:ascii="Times New Roman" w:hAnsi="Times New Roman"/>
          <w:sz w:val="28"/>
          <w:szCs w:val="28"/>
        </w:rPr>
        <w:t xml:space="preserve">Sequence </w:t>
      </w:r>
      <w:proofErr w:type="gramStart"/>
      <w:r w:rsidRPr="008142EA">
        <w:rPr>
          <w:rFonts w:ascii="Times New Roman" w:hAnsi="Times New Roman"/>
          <w:sz w:val="28"/>
          <w:szCs w:val="28"/>
        </w:rPr>
        <w:t>diagram</w:t>
      </w:r>
      <w:proofErr w:type="gramEnd"/>
      <w:r w:rsidRPr="008142EA">
        <w:rPr>
          <w:rFonts w:ascii="Times New Roman" w:hAnsi="Times New Roman"/>
          <w:sz w:val="28"/>
          <w:szCs w:val="28"/>
        </w:rPr>
        <w:t xml:space="preserve"> describe interactions among the classes in terms of an exchange of messages over time. Sequence diagrams demonstrate the </w:t>
      </w:r>
      <w:proofErr w:type="spellStart"/>
      <w:r w:rsidRPr="008142EA">
        <w:rPr>
          <w:rFonts w:ascii="Times New Roman" w:hAnsi="Times New Roman"/>
          <w:sz w:val="28"/>
          <w:szCs w:val="28"/>
        </w:rPr>
        <w:t>behavior</w:t>
      </w:r>
      <w:proofErr w:type="spellEnd"/>
      <w:r w:rsidRPr="008142EA">
        <w:rPr>
          <w:rFonts w:ascii="Times New Roman" w:hAnsi="Times New Roman"/>
          <w:sz w:val="28"/>
          <w:szCs w:val="28"/>
        </w:rPr>
        <w:t xml:space="preserve"> of objects in a use case by describing the objects and the messages thy pass. By examining these messages in </w:t>
      </w:r>
      <w:proofErr w:type="gramStart"/>
      <w:r w:rsidRPr="008142EA">
        <w:rPr>
          <w:rFonts w:ascii="Times New Roman" w:hAnsi="Times New Roman"/>
          <w:sz w:val="28"/>
          <w:szCs w:val="28"/>
        </w:rPr>
        <w:t>detail</w:t>
      </w:r>
      <w:proofErr w:type="gramEnd"/>
      <w:r w:rsidRPr="008142EA">
        <w:rPr>
          <w:rFonts w:ascii="Times New Roman" w:hAnsi="Times New Roman"/>
          <w:sz w:val="28"/>
          <w:szCs w:val="28"/>
        </w:rPr>
        <w:t xml:space="preserve"> the functionality and data associated with each of these objects such as operations, attributes can be discovered. The diagrams are read left to right and descending.</w:t>
      </w:r>
    </w:p>
    <w:p w14:paraId="0E09AFCA" w14:textId="77777777" w:rsidR="00F603BC" w:rsidRPr="008142EA" w:rsidRDefault="00C8746C" w:rsidP="008142EA">
      <w:pPr>
        <w:ind w:firstLine="720"/>
        <w:rPr>
          <w:rFonts w:ascii="Lucida Calligraphy" w:hAnsi="Lucida Calligraphy" w:cs="Times New Roman"/>
          <w:b/>
          <w:sz w:val="72"/>
          <w:szCs w:val="72"/>
          <w:lang w:val="en-US"/>
        </w:rPr>
      </w:pPr>
      <w:r>
        <w:rPr>
          <w:rFonts w:ascii="Lucida Calligraphy" w:hAnsi="Lucida Calligraphy" w:cs="Times New Roman"/>
          <w:b/>
          <w:noProof/>
          <w:sz w:val="72"/>
          <w:szCs w:val="72"/>
          <w:lang w:eastAsia="en-IN"/>
        </w:rPr>
        <w:drawing>
          <wp:inline distT="0" distB="0" distL="114300" distR="114300" wp14:anchorId="1956F937" wp14:editId="38A3804F">
            <wp:extent cx="5127407" cy="5612524"/>
            <wp:effectExtent l="0" t="0" r="0" b="0"/>
            <wp:docPr id="7" name="Picture 7" descr="final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nal seq"/>
                    <pic:cNvPicPr>
                      <a:picLocks noChangeAspect="1"/>
                    </pic:cNvPicPr>
                  </pic:nvPicPr>
                  <pic:blipFill>
                    <a:blip r:embed="rId69"/>
                    <a:stretch>
                      <a:fillRect/>
                    </a:stretch>
                  </pic:blipFill>
                  <pic:spPr>
                    <a:xfrm>
                      <a:off x="0" y="0"/>
                      <a:ext cx="5141386" cy="5627826"/>
                    </a:xfrm>
                    <a:prstGeom prst="rect">
                      <a:avLst/>
                    </a:prstGeom>
                  </pic:spPr>
                </pic:pic>
              </a:graphicData>
            </a:graphic>
          </wp:inline>
        </w:drawing>
      </w:r>
    </w:p>
    <w:p w14:paraId="24A98BEF" w14:textId="77777777" w:rsidR="00F603BC" w:rsidRDefault="00F603BC">
      <w:pPr>
        <w:ind w:firstLine="720"/>
        <w:jc w:val="center"/>
        <w:rPr>
          <w:rFonts w:ascii="Lucida Calligraphy" w:hAnsi="Lucida Calligraphy" w:cs="Times New Roman"/>
          <w:b/>
          <w:sz w:val="72"/>
          <w:szCs w:val="72"/>
        </w:rPr>
      </w:pPr>
    </w:p>
    <w:p w14:paraId="176A2878" w14:textId="77777777" w:rsidR="00F603BC" w:rsidRDefault="00F603BC">
      <w:pPr>
        <w:ind w:firstLine="720"/>
        <w:jc w:val="center"/>
        <w:rPr>
          <w:rFonts w:ascii="Lucida Calligraphy" w:hAnsi="Lucida Calligraphy" w:cs="Times New Roman"/>
          <w:b/>
          <w:sz w:val="72"/>
          <w:szCs w:val="72"/>
        </w:rPr>
      </w:pPr>
    </w:p>
    <w:p w14:paraId="5E9F327F" w14:textId="77777777" w:rsidR="008142EA" w:rsidRDefault="008142EA">
      <w:pPr>
        <w:ind w:firstLine="720"/>
        <w:jc w:val="center"/>
        <w:rPr>
          <w:rFonts w:ascii="Lucida Calligraphy" w:hAnsi="Lucida Calligraphy" w:cs="Times New Roman"/>
          <w:b/>
          <w:sz w:val="72"/>
          <w:szCs w:val="72"/>
        </w:rPr>
      </w:pPr>
    </w:p>
    <w:p w14:paraId="1C61271A" w14:textId="77777777" w:rsidR="003D000B" w:rsidRDefault="003D000B">
      <w:pPr>
        <w:ind w:firstLine="720"/>
        <w:jc w:val="center"/>
        <w:rPr>
          <w:rFonts w:ascii="Lucida Calligraphy" w:hAnsi="Lucida Calligraphy" w:cs="Times New Roman"/>
          <w:b/>
          <w:sz w:val="72"/>
          <w:szCs w:val="72"/>
        </w:rPr>
      </w:pPr>
    </w:p>
    <w:p w14:paraId="5625D8AD" w14:textId="77777777" w:rsidR="00F603BC" w:rsidRDefault="00F603BC">
      <w:pPr>
        <w:ind w:firstLine="720"/>
        <w:jc w:val="center"/>
        <w:rPr>
          <w:rFonts w:ascii="Lucida Calligraphy" w:hAnsi="Lucida Calligraphy" w:cs="Times New Roman"/>
          <w:b/>
          <w:sz w:val="72"/>
          <w:szCs w:val="72"/>
        </w:rPr>
      </w:pPr>
    </w:p>
    <w:p w14:paraId="04F64296" w14:textId="77777777" w:rsidR="00F603BC" w:rsidRPr="008240DF" w:rsidRDefault="00C8746C" w:rsidP="008142EA">
      <w:pPr>
        <w:spacing w:line="360" w:lineRule="auto"/>
        <w:ind w:firstLine="720"/>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System Implementation</w:t>
      </w:r>
    </w:p>
    <w:p w14:paraId="766530E2" w14:textId="77777777" w:rsidR="00F603BC" w:rsidRDefault="00F603BC">
      <w:pPr>
        <w:ind w:firstLine="720"/>
        <w:jc w:val="center"/>
        <w:rPr>
          <w:rFonts w:ascii="Lucida Calligraphy" w:hAnsi="Lucida Calligraphy" w:cs="Times New Roman"/>
          <w:b/>
          <w:sz w:val="32"/>
          <w:szCs w:val="32"/>
          <w:u w:val="single"/>
        </w:rPr>
      </w:pPr>
    </w:p>
    <w:p w14:paraId="23113761" w14:textId="77777777" w:rsidR="00F603BC" w:rsidRDefault="00F603BC">
      <w:pPr>
        <w:ind w:firstLine="720"/>
        <w:jc w:val="center"/>
        <w:rPr>
          <w:rFonts w:ascii="Lucida Calligraphy" w:hAnsi="Lucida Calligraphy" w:cs="Times New Roman"/>
          <w:b/>
          <w:sz w:val="32"/>
          <w:szCs w:val="32"/>
          <w:u w:val="single"/>
        </w:rPr>
      </w:pPr>
    </w:p>
    <w:p w14:paraId="66863FA8" w14:textId="77777777" w:rsidR="00F603BC" w:rsidRDefault="00F603BC">
      <w:pPr>
        <w:ind w:firstLine="720"/>
        <w:jc w:val="center"/>
        <w:rPr>
          <w:rFonts w:ascii="Lucida Calligraphy" w:hAnsi="Lucida Calligraphy" w:cs="Times New Roman"/>
          <w:b/>
          <w:sz w:val="32"/>
          <w:szCs w:val="32"/>
          <w:u w:val="single"/>
        </w:rPr>
      </w:pPr>
    </w:p>
    <w:p w14:paraId="4744EB72" w14:textId="77777777" w:rsidR="00F603BC" w:rsidRDefault="00F603BC" w:rsidP="009D63DA">
      <w:pPr>
        <w:ind w:firstLine="720"/>
        <w:rPr>
          <w:rFonts w:ascii="Lucida Calligraphy" w:hAnsi="Lucida Calligraphy" w:cs="Times New Roman"/>
          <w:b/>
          <w:sz w:val="32"/>
          <w:szCs w:val="32"/>
          <w:u w:val="single"/>
        </w:rPr>
        <w:sectPr w:rsidR="00F603BC" w:rsidSect="00CE7EE6">
          <w:headerReference w:type="default" r:id="rId70"/>
          <w:footerReference w:type="default" r:id="rId71"/>
          <w:pgSz w:w="11906" w:h="16838"/>
          <w:pgMar w:top="1440" w:right="1440" w:bottom="1440" w:left="1440" w:header="0" w:footer="708" w:gutter="0"/>
          <w:cols w:space="720"/>
          <w:formProt w:val="0"/>
          <w:docGrid w:linePitch="360" w:charSpace="4096"/>
        </w:sectPr>
      </w:pPr>
    </w:p>
    <w:p w14:paraId="362EEB89" w14:textId="77777777" w:rsidR="00F603BC" w:rsidRPr="008142EA" w:rsidRDefault="00F603BC" w:rsidP="008142EA">
      <w:pPr>
        <w:pStyle w:val="Default"/>
        <w:spacing w:line="360" w:lineRule="auto"/>
        <w:rPr>
          <w:sz w:val="28"/>
          <w:szCs w:val="28"/>
        </w:rPr>
      </w:pPr>
    </w:p>
    <w:p w14:paraId="410EC268" w14:textId="77777777" w:rsidR="00F603BC" w:rsidRDefault="00F603BC">
      <w:pPr>
        <w:pStyle w:val="Default"/>
        <w:spacing w:line="360" w:lineRule="auto"/>
        <w:rPr>
          <w:sz w:val="28"/>
          <w:szCs w:val="28"/>
        </w:rPr>
      </w:pPr>
    </w:p>
    <w:p w14:paraId="6E44EF3D" w14:textId="7CD40713" w:rsidR="00F603BC" w:rsidRPr="009D63DA" w:rsidRDefault="009D63DA" w:rsidP="009D63DA">
      <w:pPr>
        <w:pStyle w:val="Default"/>
        <w:spacing w:line="360" w:lineRule="auto"/>
        <w:jc w:val="center"/>
        <w:rPr>
          <w:b/>
          <w:bCs/>
          <w:color w:val="FF0000"/>
          <w:sz w:val="28"/>
          <w:szCs w:val="28"/>
        </w:rPr>
      </w:pPr>
      <w:r w:rsidRPr="009D63DA">
        <w:rPr>
          <w:b/>
          <w:bCs/>
          <w:color w:val="FF0000"/>
          <w:sz w:val="28"/>
          <w:szCs w:val="28"/>
        </w:rPr>
        <w:t>CODE HAS BEEN REMOVED BY ME FOR PRIVACY AND CONFIDENTIALITY CONCERNS</w:t>
      </w:r>
    </w:p>
    <w:p w14:paraId="6D205916" w14:textId="77777777" w:rsidR="009D63DA" w:rsidRDefault="009D63DA">
      <w:pPr>
        <w:pStyle w:val="Default"/>
        <w:spacing w:line="360" w:lineRule="auto"/>
        <w:rPr>
          <w:sz w:val="28"/>
          <w:szCs w:val="28"/>
        </w:rPr>
      </w:pPr>
    </w:p>
    <w:p w14:paraId="659AE0BB" w14:textId="77777777" w:rsidR="00F603BC" w:rsidRDefault="00F603BC">
      <w:pPr>
        <w:pStyle w:val="Default"/>
        <w:spacing w:line="360" w:lineRule="auto"/>
        <w:rPr>
          <w:b/>
          <w:bCs/>
          <w:sz w:val="28"/>
          <w:szCs w:val="28"/>
          <w:u w:val="single"/>
        </w:rPr>
      </w:pPr>
    </w:p>
    <w:p w14:paraId="01AC6398" w14:textId="77777777" w:rsidR="00F603BC" w:rsidRDefault="00F603BC">
      <w:pPr>
        <w:pStyle w:val="Default"/>
        <w:spacing w:line="360" w:lineRule="auto"/>
        <w:rPr>
          <w:b/>
          <w:bCs/>
          <w:sz w:val="28"/>
          <w:szCs w:val="28"/>
          <w:u w:val="single"/>
        </w:rPr>
      </w:pPr>
    </w:p>
    <w:p w14:paraId="4D7562C9" w14:textId="3FFB2146" w:rsidR="00F603BC" w:rsidRDefault="00F603BC">
      <w:pPr>
        <w:pStyle w:val="NoSpacing"/>
        <w:rPr>
          <w:rFonts w:ascii="Times New Roman" w:hAnsi="Times New Roman" w:cs="Times New Roman"/>
          <w:b/>
          <w:bCs/>
          <w:sz w:val="28"/>
          <w:szCs w:val="28"/>
          <w:lang w:val="en-US"/>
        </w:rPr>
      </w:pPr>
    </w:p>
    <w:p w14:paraId="20385804" w14:textId="2C956646" w:rsidR="009D63DA" w:rsidRDefault="009D63DA">
      <w:pPr>
        <w:pStyle w:val="NoSpacing"/>
        <w:rPr>
          <w:rFonts w:ascii="Times New Roman" w:hAnsi="Times New Roman" w:cs="Times New Roman"/>
          <w:b/>
          <w:bCs/>
          <w:sz w:val="28"/>
          <w:szCs w:val="28"/>
          <w:lang w:val="en-US"/>
        </w:rPr>
      </w:pPr>
    </w:p>
    <w:p w14:paraId="7A815694" w14:textId="4EE37316" w:rsidR="009D63DA" w:rsidRDefault="009D63DA">
      <w:pPr>
        <w:pStyle w:val="NoSpacing"/>
        <w:rPr>
          <w:rFonts w:ascii="Times New Roman" w:hAnsi="Times New Roman" w:cs="Times New Roman"/>
          <w:b/>
          <w:bCs/>
          <w:sz w:val="28"/>
          <w:szCs w:val="28"/>
          <w:lang w:val="en-US"/>
        </w:rPr>
      </w:pPr>
    </w:p>
    <w:p w14:paraId="06C2EEA2" w14:textId="7F4975F2" w:rsidR="009D63DA" w:rsidRDefault="009D63DA">
      <w:pPr>
        <w:pStyle w:val="NoSpacing"/>
        <w:rPr>
          <w:rFonts w:ascii="Times New Roman" w:hAnsi="Times New Roman" w:cs="Times New Roman"/>
          <w:b/>
          <w:bCs/>
          <w:sz w:val="28"/>
          <w:szCs w:val="28"/>
          <w:lang w:val="en-US"/>
        </w:rPr>
      </w:pPr>
    </w:p>
    <w:p w14:paraId="403EAE7D" w14:textId="3FB8C8B4" w:rsidR="009D63DA" w:rsidRDefault="009D63DA">
      <w:pPr>
        <w:pStyle w:val="NoSpacing"/>
        <w:rPr>
          <w:rFonts w:ascii="Times New Roman" w:hAnsi="Times New Roman" w:cs="Times New Roman"/>
          <w:b/>
          <w:bCs/>
          <w:sz w:val="28"/>
          <w:szCs w:val="28"/>
          <w:lang w:val="en-US"/>
        </w:rPr>
      </w:pPr>
    </w:p>
    <w:p w14:paraId="2EF86C52" w14:textId="0B6051D8" w:rsidR="009D63DA" w:rsidRDefault="009D63DA">
      <w:pPr>
        <w:pStyle w:val="NoSpacing"/>
        <w:rPr>
          <w:rFonts w:ascii="Times New Roman" w:hAnsi="Times New Roman" w:cs="Times New Roman"/>
          <w:b/>
          <w:bCs/>
          <w:sz w:val="28"/>
          <w:szCs w:val="28"/>
          <w:lang w:val="en-US"/>
        </w:rPr>
      </w:pPr>
    </w:p>
    <w:p w14:paraId="09308CF6" w14:textId="269C6367" w:rsidR="009D63DA" w:rsidRDefault="009D63DA">
      <w:pPr>
        <w:pStyle w:val="NoSpacing"/>
        <w:rPr>
          <w:rFonts w:ascii="Times New Roman" w:hAnsi="Times New Roman" w:cs="Times New Roman"/>
          <w:b/>
          <w:bCs/>
          <w:sz w:val="28"/>
          <w:szCs w:val="28"/>
          <w:lang w:val="en-US"/>
        </w:rPr>
      </w:pPr>
    </w:p>
    <w:p w14:paraId="589E3C6F" w14:textId="49815C3E" w:rsidR="009D63DA" w:rsidRDefault="009D63DA">
      <w:pPr>
        <w:pStyle w:val="NoSpacing"/>
        <w:rPr>
          <w:rFonts w:ascii="Times New Roman" w:hAnsi="Times New Roman" w:cs="Times New Roman"/>
          <w:b/>
          <w:bCs/>
          <w:sz w:val="28"/>
          <w:szCs w:val="28"/>
          <w:lang w:val="en-US"/>
        </w:rPr>
      </w:pPr>
    </w:p>
    <w:p w14:paraId="02BCA246" w14:textId="19AA128D" w:rsidR="009D63DA" w:rsidRDefault="009D63DA">
      <w:pPr>
        <w:pStyle w:val="NoSpacing"/>
        <w:rPr>
          <w:rFonts w:ascii="Times New Roman" w:hAnsi="Times New Roman" w:cs="Times New Roman"/>
          <w:b/>
          <w:bCs/>
          <w:sz w:val="28"/>
          <w:szCs w:val="28"/>
          <w:lang w:val="en-US"/>
        </w:rPr>
      </w:pPr>
    </w:p>
    <w:p w14:paraId="2C966AC4" w14:textId="218AACE2" w:rsidR="009D63DA" w:rsidRDefault="009D63DA">
      <w:pPr>
        <w:pStyle w:val="NoSpacing"/>
        <w:rPr>
          <w:rFonts w:ascii="Times New Roman" w:hAnsi="Times New Roman" w:cs="Times New Roman"/>
          <w:b/>
          <w:bCs/>
          <w:sz w:val="28"/>
          <w:szCs w:val="28"/>
          <w:lang w:val="en-US"/>
        </w:rPr>
      </w:pPr>
    </w:p>
    <w:p w14:paraId="60171F1C" w14:textId="72115A2C" w:rsidR="009D63DA" w:rsidRDefault="009D63DA">
      <w:pPr>
        <w:pStyle w:val="NoSpacing"/>
        <w:rPr>
          <w:rFonts w:ascii="Times New Roman" w:hAnsi="Times New Roman" w:cs="Times New Roman"/>
          <w:b/>
          <w:bCs/>
          <w:sz w:val="28"/>
          <w:szCs w:val="28"/>
          <w:lang w:val="en-US"/>
        </w:rPr>
      </w:pPr>
    </w:p>
    <w:p w14:paraId="1EBD447F" w14:textId="5DF96F03" w:rsidR="009D63DA" w:rsidRDefault="009D63DA">
      <w:pPr>
        <w:pStyle w:val="NoSpacing"/>
        <w:rPr>
          <w:rFonts w:ascii="Times New Roman" w:hAnsi="Times New Roman" w:cs="Times New Roman"/>
          <w:b/>
          <w:bCs/>
          <w:sz w:val="28"/>
          <w:szCs w:val="28"/>
          <w:lang w:val="en-US"/>
        </w:rPr>
      </w:pPr>
    </w:p>
    <w:p w14:paraId="4524ACBE" w14:textId="2B03C905" w:rsidR="009D63DA" w:rsidRDefault="009D63DA">
      <w:pPr>
        <w:pStyle w:val="NoSpacing"/>
        <w:rPr>
          <w:rFonts w:ascii="Times New Roman" w:hAnsi="Times New Roman" w:cs="Times New Roman"/>
          <w:b/>
          <w:bCs/>
          <w:sz w:val="28"/>
          <w:szCs w:val="28"/>
          <w:lang w:val="en-US"/>
        </w:rPr>
      </w:pPr>
    </w:p>
    <w:p w14:paraId="4B43900B" w14:textId="79F9DDEB" w:rsidR="009D63DA" w:rsidRDefault="009D63DA">
      <w:pPr>
        <w:pStyle w:val="NoSpacing"/>
        <w:rPr>
          <w:rFonts w:ascii="Times New Roman" w:hAnsi="Times New Roman" w:cs="Times New Roman"/>
          <w:b/>
          <w:bCs/>
          <w:sz w:val="28"/>
          <w:szCs w:val="28"/>
          <w:lang w:val="en-US"/>
        </w:rPr>
      </w:pPr>
    </w:p>
    <w:p w14:paraId="01C37E1B" w14:textId="43C97D7E" w:rsidR="009D63DA" w:rsidRDefault="009D63DA">
      <w:pPr>
        <w:pStyle w:val="NoSpacing"/>
        <w:rPr>
          <w:rFonts w:ascii="Times New Roman" w:hAnsi="Times New Roman" w:cs="Times New Roman"/>
          <w:b/>
          <w:bCs/>
          <w:sz w:val="28"/>
          <w:szCs w:val="28"/>
          <w:lang w:val="en-US"/>
        </w:rPr>
      </w:pPr>
    </w:p>
    <w:p w14:paraId="23E020A5" w14:textId="68512A90" w:rsidR="009D63DA" w:rsidRDefault="009D63DA">
      <w:pPr>
        <w:pStyle w:val="NoSpacing"/>
        <w:rPr>
          <w:rFonts w:ascii="Times New Roman" w:hAnsi="Times New Roman" w:cs="Times New Roman"/>
          <w:b/>
          <w:bCs/>
          <w:sz w:val="28"/>
          <w:szCs w:val="28"/>
          <w:lang w:val="en-US"/>
        </w:rPr>
      </w:pPr>
    </w:p>
    <w:p w14:paraId="0CDAC13D" w14:textId="3F33FC5B" w:rsidR="009D63DA" w:rsidRDefault="009D63DA">
      <w:pPr>
        <w:pStyle w:val="NoSpacing"/>
        <w:rPr>
          <w:rFonts w:ascii="Times New Roman" w:hAnsi="Times New Roman" w:cs="Times New Roman"/>
          <w:b/>
          <w:bCs/>
          <w:sz w:val="28"/>
          <w:szCs w:val="28"/>
          <w:lang w:val="en-US"/>
        </w:rPr>
      </w:pPr>
    </w:p>
    <w:p w14:paraId="4864F591" w14:textId="642D9297" w:rsidR="009D63DA" w:rsidRDefault="009D63DA">
      <w:pPr>
        <w:pStyle w:val="NoSpacing"/>
        <w:rPr>
          <w:rFonts w:ascii="Times New Roman" w:hAnsi="Times New Roman" w:cs="Times New Roman"/>
          <w:b/>
          <w:bCs/>
          <w:sz w:val="28"/>
          <w:szCs w:val="28"/>
          <w:lang w:val="en-US"/>
        </w:rPr>
      </w:pPr>
    </w:p>
    <w:p w14:paraId="435D9FAB" w14:textId="79C343C6" w:rsidR="009D63DA" w:rsidRDefault="009D63DA">
      <w:pPr>
        <w:pStyle w:val="NoSpacing"/>
        <w:rPr>
          <w:rFonts w:ascii="Times New Roman" w:hAnsi="Times New Roman" w:cs="Times New Roman"/>
          <w:b/>
          <w:bCs/>
          <w:sz w:val="28"/>
          <w:szCs w:val="28"/>
          <w:lang w:val="en-US"/>
        </w:rPr>
      </w:pPr>
    </w:p>
    <w:p w14:paraId="530C0F45" w14:textId="10B2AC27" w:rsidR="009D63DA" w:rsidRDefault="009D63DA">
      <w:pPr>
        <w:pStyle w:val="NoSpacing"/>
        <w:rPr>
          <w:rFonts w:ascii="Times New Roman" w:hAnsi="Times New Roman" w:cs="Times New Roman"/>
          <w:b/>
          <w:bCs/>
          <w:sz w:val="28"/>
          <w:szCs w:val="28"/>
          <w:lang w:val="en-US"/>
        </w:rPr>
      </w:pPr>
    </w:p>
    <w:p w14:paraId="3182FEBA" w14:textId="09730602" w:rsidR="009D63DA" w:rsidRDefault="009D63DA">
      <w:pPr>
        <w:pStyle w:val="NoSpacing"/>
        <w:rPr>
          <w:rFonts w:ascii="Times New Roman" w:hAnsi="Times New Roman" w:cs="Times New Roman"/>
          <w:b/>
          <w:bCs/>
          <w:sz w:val="28"/>
          <w:szCs w:val="28"/>
          <w:lang w:val="en-US"/>
        </w:rPr>
      </w:pPr>
    </w:p>
    <w:p w14:paraId="1CBA2570" w14:textId="2C3B01B2" w:rsidR="009D63DA" w:rsidRDefault="009D63DA">
      <w:pPr>
        <w:pStyle w:val="NoSpacing"/>
        <w:rPr>
          <w:rFonts w:ascii="Times New Roman" w:hAnsi="Times New Roman" w:cs="Times New Roman"/>
          <w:b/>
          <w:bCs/>
          <w:sz w:val="28"/>
          <w:szCs w:val="28"/>
          <w:lang w:val="en-US"/>
        </w:rPr>
      </w:pPr>
    </w:p>
    <w:p w14:paraId="6EBCD27E" w14:textId="5CE41AE4" w:rsidR="009D63DA" w:rsidRDefault="009D63DA">
      <w:pPr>
        <w:pStyle w:val="NoSpacing"/>
        <w:rPr>
          <w:rFonts w:ascii="Times New Roman" w:hAnsi="Times New Roman" w:cs="Times New Roman"/>
          <w:b/>
          <w:bCs/>
          <w:sz w:val="28"/>
          <w:szCs w:val="28"/>
          <w:lang w:val="en-US"/>
        </w:rPr>
      </w:pPr>
    </w:p>
    <w:p w14:paraId="35E8850E" w14:textId="344536F7" w:rsidR="009D63DA" w:rsidRDefault="009D63DA">
      <w:pPr>
        <w:pStyle w:val="NoSpacing"/>
        <w:rPr>
          <w:rFonts w:ascii="Times New Roman" w:hAnsi="Times New Roman" w:cs="Times New Roman"/>
          <w:b/>
          <w:bCs/>
          <w:sz w:val="28"/>
          <w:szCs w:val="28"/>
          <w:lang w:val="en-US"/>
        </w:rPr>
      </w:pPr>
    </w:p>
    <w:p w14:paraId="5E5A6324" w14:textId="4C9A4BDF" w:rsidR="009D63DA" w:rsidRDefault="009D63DA">
      <w:pPr>
        <w:pStyle w:val="NoSpacing"/>
        <w:rPr>
          <w:rFonts w:ascii="Times New Roman" w:hAnsi="Times New Roman" w:cs="Times New Roman"/>
          <w:b/>
          <w:bCs/>
          <w:sz w:val="28"/>
          <w:szCs w:val="28"/>
          <w:lang w:val="en-US"/>
        </w:rPr>
      </w:pPr>
    </w:p>
    <w:p w14:paraId="565D8426" w14:textId="5CA39359" w:rsidR="009D63DA" w:rsidRDefault="009D63DA">
      <w:pPr>
        <w:pStyle w:val="NoSpacing"/>
        <w:rPr>
          <w:rFonts w:ascii="Times New Roman" w:hAnsi="Times New Roman" w:cs="Times New Roman"/>
          <w:b/>
          <w:bCs/>
          <w:sz w:val="28"/>
          <w:szCs w:val="28"/>
          <w:lang w:val="en-US"/>
        </w:rPr>
      </w:pPr>
    </w:p>
    <w:p w14:paraId="0A58AC9B" w14:textId="06E25FAC" w:rsidR="009D63DA" w:rsidRDefault="009D63DA">
      <w:pPr>
        <w:pStyle w:val="NoSpacing"/>
        <w:rPr>
          <w:rFonts w:ascii="Times New Roman" w:hAnsi="Times New Roman" w:cs="Times New Roman"/>
          <w:b/>
          <w:bCs/>
          <w:sz w:val="28"/>
          <w:szCs w:val="28"/>
          <w:lang w:val="en-US"/>
        </w:rPr>
      </w:pPr>
    </w:p>
    <w:p w14:paraId="357D0727" w14:textId="18882974" w:rsidR="009D63DA" w:rsidRDefault="009D63DA">
      <w:pPr>
        <w:pStyle w:val="NoSpacing"/>
        <w:rPr>
          <w:rFonts w:ascii="Times New Roman" w:hAnsi="Times New Roman" w:cs="Times New Roman"/>
          <w:b/>
          <w:bCs/>
          <w:sz w:val="28"/>
          <w:szCs w:val="28"/>
          <w:lang w:val="en-US"/>
        </w:rPr>
      </w:pPr>
    </w:p>
    <w:p w14:paraId="3AAB0927" w14:textId="4E8AF7FB" w:rsidR="009D63DA" w:rsidRDefault="009D63DA">
      <w:pPr>
        <w:pStyle w:val="NoSpacing"/>
        <w:rPr>
          <w:rFonts w:ascii="Times New Roman" w:hAnsi="Times New Roman" w:cs="Times New Roman"/>
          <w:b/>
          <w:bCs/>
          <w:sz w:val="28"/>
          <w:szCs w:val="28"/>
          <w:lang w:val="en-US"/>
        </w:rPr>
      </w:pPr>
    </w:p>
    <w:p w14:paraId="445837B8" w14:textId="075E5807" w:rsidR="009D63DA" w:rsidRDefault="009D63DA">
      <w:pPr>
        <w:pStyle w:val="NoSpacing"/>
        <w:rPr>
          <w:rFonts w:ascii="Times New Roman" w:hAnsi="Times New Roman" w:cs="Times New Roman"/>
          <w:b/>
          <w:bCs/>
          <w:sz w:val="28"/>
          <w:szCs w:val="28"/>
          <w:lang w:val="en-US"/>
        </w:rPr>
      </w:pPr>
    </w:p>
    <w:p w14:paraId="4963B146" w14:textId="1094B521" w:rsidR="009D63DA" w:rsidRDefault="009D63DA">
      <w:pPr>
        <w:pStyle w:val="NoSpacing"/>
        <w:rPr>
          <w:rFonts w:ascii="Times New Roman" w:hAnsi="Times New Roman" w:cs="Times New Roman"/>
          <w:b/>
          <w:bCs/>
          <w:sz w:val="28"/>
          <w:szCs w:val="28"/>
          <w:lang w:val="en-US"/>
        </w:rPr>
      </w:pPr>
    </w:p>
    <w:p w14:paraId="33F57FA4" w14:textId="6C2E8972" w:rsidR="009D63DA" w:rsidRDefault="009D63DA">
      <w:pPr>
        <w:pStyle w:val="NoSpacing"/>
        <w:rPr>
          <w:rFonts w:ascii="Times New Roman" w:hAnsi="Times New Roman" w:cs="Times New Roman"/>
          <w:b/>
          <w:bCs/>
          <w:sz w:val="28"/>
          <w:szCs w:val="28"/>
          <w:lang w:val="en-US"/>
        </w:rPr>
      </w:pPr>
    </w:p>
    <w:p w14:paraId="505BD692" w14:textId="6E437820" w:rsidR="009D63DA" w:rsidRDefault="009D63DA">
      <w:pPr>
        <w:pStyle w:val="NoSpacing"/>
        <w:rPr>
          <w:rFonts w:ascii="Times New Roman" w:hAnsi="Times New Roman" w:cs="Times New Roman"/>
          <w:b/>
          <w:bCs/>
          <w:sz w:val="28"/>
          <w:szCs w:val="28"/>
          <w:lang w:val="en-US"/>
        </w:rPr>
      </w:pPr>
    </w:p>
    <w:p w14:paraId="2D6462B4" w14:textId="7F2B6FA0" w:rsidR="009D63DA" w:rsidRDefault="009D63DA">
      <w:pPr>
        <w:pStyle w:val="NoSpacing"/>
        <w:rPr>
          <w:rFonts w:ascii="Times New Roman" w:hAnsi="Times New Roman" w:cs="Times New Roman"/>
          <w:b/>
          <w:bCs/>
          <w:sz w:val="28"/>
          <w:szCs w:val="28"/>
          <w:lang w:val="en-US"/>
        </w:rPr>
      </w:pPr>
    </w:p>
    <w:p w14:paraId="40663DF8" w14:textId="2D641BDA" w:rsidR="009D63DA" w:rsidRDefault="009D63DA">
      <w:pPr>
        <w:pStyle w:val="NoSpacing"/>
        <w:rPr>
          <w:rFonts w:ascii="Times New Roman" w:hAnsi="Times New Roman" w:cs="Times New Roman"/>
          <w:b/>
          <w:bCs/>
          <w:sz w:val="28"/>
          <w:szCs w:val="28"/>
          <w:lang w:val="en-US"/>
        </w:rPr>
      </w:pPr>
    </w:p>
    <w:p w14:paraId="748D3BFB" w14:textId="6942F874" w:rsidR="009D63DA" w:rsidRDefault="009D63DA">
      <w:pPr>
        <w:pStyle w:val="NoSpacing"/>
        <w:rPr>
          <w:rFonts w:ascii="Times New Roman" w:hAnsi="Times New Roman" w:cs="Times New Roman"/>
          <w:b/>
          <w:bCs/>
          <w:sz w:val="28"/>
          <w:szCs w:val="28"/>
          <w:lang w:val="en-US"/>
        </w:rPr>
      </w:pPr>
    </w:p>
    <w:p w14:paraId="4942661D" w14:textId="13543690" w:rsidR="009D63DA" w:rsidRDefault="009D63DA">
      <w:pPr>
        <w:pStyle w:val="NoSpacing"/>
        <w:rPr>
          <w:rFonts w:ascii="Times New Roman" w:hAnsi="Times New Roman" w:cs="Times New Roman"/>
          <w:b/>
          <w:bCs/>
          <w:sz w:val="28"/>
          <w:szCs w:val="28"/>
          <w:lang w:val="en-US"/>
        </w:rPr>
      </w:pPr>
    </w:p>
    <w:p w14:paraId="20BDE57E" w14:textId="3019C893" w:rsidR="009D63DA" w:rsidRDefault="009D63DA">
      <w:pPr>
        <w:pStyle w:val="NoSpacing"/>
        <w:rPr>
          <w:rFonts w:ascii="Times New Roman" w:hAnsi="Times New Roman" w:cs="Times New Roman"/>
          <w:b/>
          <w:bCs/>
          <w:sz w:val="28"/>
          <w:szCs w:val="28"/>
          <w:lang w:val="en-US"/>
        </w:rPr>
      </w:pPr>
    </w:p>
    <w:p w14:paraId="683072E9" w14:textId="25B547BC" w:rsidR="009D63DA" w:rsidRDefault="009D63DA">
      <w:pPr>
        <w:pStyle w:val="NoSpacing"/>
        <w:rPr>
          <w:rFonts w:ascii="Times New Roman" w:hAnsi="Times New Roman" w:cs="Times New Roman"/>
          <w:b/>
          <w:bCs/>
          <w:sz w:val="28"/>
          <w:szCs w:val="28"/>
          <w:lang w:val="en-US"/>
        </w:rPr>
      </w:pPr>
    </w:p>
    <w:p w14:paraId="368DD123" w14:textId="799CFD62" w:rsidR="009D63DA" w:rsidRDefault="009D63DA">
      <w:pPr>
        <w:pStyle w:val="NoSpacing"/>
        <w:rPr>
          <w:rFonts w:ascii="Times New Roman" w:hAnsi="Times New Roman" w:cs="Times New Roman"/>
          <w:b/>
          <w:bCs/>
          <w:sz w:val="28"/>
          <w:szCs w:val="28"/>
          <w:lang w:val="en-US"/>
        </w:rPr>
      </w:pPr>
    </w:p>
    <w:p w14:paraId="16B1985B" w14:textId="362EA95C" w:rsidR="009D63DA" w:rsidRDefault="009D63DA">
      <w:pPr>
        <w:pStyle w:val="NoSpacing"/>
        <w:rPr>
          <w:rFonts w:ascii="Times New Roman" w:hAnsi="Times New Roman" w:cs="Times New Roman"/>
          <w:b/>
          <w:bCs/>
          <w:sz w:val="28"/>
          <w:szCs w:val="28"/>
          <w:lang w:val="en-US"/>
        </w:rPr>
      </w:pPr>
    </w:p>
    <w:p w14:paraId="37240125" w14:textId="7B4CB04B" w:rsidR="009D63DA" w:rsidRDefault="009D63DA">
      <w:pPr>
        <w:pStyle w:val="NoSpacing"/>
        <w:rPr>
          <w:rFonts w:ascii="Times New Roman" w:hAnsi="Times New Roman" w:cs="Times New Roman"/>
          <w:b/>
          <w:bCs/>
          <w:sz w:val="28"/>
          <w:szCs w:val="28"/>
          <w:lang w:val="en-US"/>
        </w:rPr>
      </w:pPr>
    </w:p>
    <w:p w14:paraId="481434DE" w14:textId="4A3CF9CC" w:rsidR="009D63DA" w:rsidRDefault="009D63DA">
      <w:pPr>
        <w:pStyle w:val="NoSpacing"/>
        <w:rPr>
          <w:rFonts w:ascii="Times New Roman" w:hAnsi="Times New Roman" w:cs="Times New Roman"/>
          <w:b/>
          <w:bCs/>
          <w:sz w:val="28"/>
          <w:szCs w:val="28"/>
          <w:lang w:val="en-US"/>
        </w:rPr>
      </w:pPr>
    </w:p>
    <w:p w14:paraId="2047D616" w14:textId="7EECCEB3" w:rsidR="009D63DA" w:rsidRDefault="009D63DA">
      <w:pPr>
        <w:pStyle w:val="NoSpacing"/>
        <w:rPr>
          <w:rFonts w:ascii="Times New Roman" w:hAnsi="Times New Roman" w:cs="Times New Roman"/>
          <w:b/>
          <w:bCs/>
          <w:sz w:val="28"/>
          <w:szCs w:val="28"/>
          <w:lang w:val="en-US"/>
        </w:rPr>
      </w:pPr>
    </w:p>
    <w:p w14:paraId="5DC29885" w14:textId="77777777" w:rsidR="009D63DA" w:rsidRDefault="009D63DA">
      <w:pPr>
        <w:pStyle w:val="NoSpacing"/>
        <w:rPr>
          <w:rFonts w:ascii="Times New Roman" w:hAnsi="Times New Roman" w:cs="Times New Roman"/>
          <w:b/>
          <w:bCs/>
          <w:sz w:val="28"/>
          <w:szCs w:val="28"/>
          <w:lang w:val="en-US"/>
        </w:rPr>
      </w:pPr>
    </w:p>
    <w:p w14:paraId="2B5B8513" w14:textId="77777777" w:rsidR="008142EA" w:rsidRDefault="008142EA">
      <w:pPr>
        <w:pStyle w:val="NoSpacing"/>
        <w:rPr>
          <w:rFonts w:ascii="Times New Roman" w:hAnsi="Times New Roman" w:cs="Times New Roman"/>
          <w:b/>
          <w:bCs/>
          <w:sz w:val="28"/>
          <w:szCs w:val="28"/>
          <w:lang w:val="en-US"/>
        </w:rPr>
      </w:pPr>
    </w:p>
    <w:p w14:paraId="710D0264" w14:textId="77777777" w:rsidR="008142EA" w:rsidRDefault="008142EA">
      <w:pPr>
        <w:pStyle w:val="NoSpacing"/>
        <w:rPr>
          <w:rFonts w:ascii="Times New Roman" w:hAnsi="Times New Roman" w:cs="Times New Roman"/>
          <w:b/>
          <w:bCs/>
          <w:sz w:val="28"/>
          <w:szCs w:val="28"/>
          <w:lang w:val="en-US"/>
        </w:rPr>
      </w:pPr>
    </w:p>
    <w:p w14:paraId="1B21A407" w14:textId="77777777" w:rsidR="008142EA" w:rsidRDefault="008142EA">
      <w:pPr>
        <w:pStyle w:val="NoSpacing"/>
        <w:rPr>
          <w:rFonts w:ascii="Times New Roman" w:hAnsi="Times New Roman" w:cs="Times New Roman"/>
          <w:b/>
          <w:bCs/>
          <w:sz w:val="28"/>
          <w:szCs w:val="28"/>
          <w:lang w:val="en-US"/>
        </w:rPr>
      </w:pPr>
    </w:p>
    <w:p w14:paraId="749E5105" w14:textId="77777777" w:rsidR="008142EA" w:rsidRDefault="008142EA">
      <w:pPr>
        <w:pStyle w:val="NoSpacing"/>
        <w:rPr>
          <w:rFonts w:ascii="Times New Roman" w:hAnsi="Times New Roman" w:cs="Times New Roman"/>
          <w:b/>
          <w:bCs/>
          <w:sz w:val="28"/>
          <w:szCs w:val="28"/>
          <w:lang w:val="en-US"/>
        </w:rPr>
      </w:pPr>
    </w:p>
    <w:p w14:paraId="78971AA8" w14:textId="77777777" w:rsidR="008142EA" w:rsidRDefault="008142EA">
      <w:pPr>
        <w:pStyle w:val="NoSpacing"/>
        <w:rPr>
          <w:rFonts w:ascii="Times New Roman" w:hAnsi="Times New Roman" w:cs="Times New Roman"/>
          <w:b/>
          <w:bCs/>
          <w:sz w:val="28"/>
          <w:szCs w:val="28"/>
          <w:lang w:val="en-US"/>
        </w:rPr>
      </w:pPr>
    </w:p>
    <w:p w14:paraId="57E6AA52" w14:textId="77777777" w:rsidR="008142EA" w:rsidRDefault="008142EA">
      <w:pPr>
        <w:pStyle w:val="NoSpacing"/>
        <w:rPr>
          <w:rFonts w:ascii="Times New Roman" w:hAnsi="Times New Roman" w:cs="Times New Roman"/>
          <w:b/>
          <w:bCs/>
          <w:sz w:val="28"/>
          <w:szCs w:val="28"/>
          <w:lang w:val="en-US"/>
        </w:rPr>
      </w:pPr>
    </w:p>
    <w:p w14:paraId="4720FF67" w14:textId="77777777" w:rsidR="008142EA" w:rsidRDefault="008142EA">
      <w:pPr>
        <w:pStyle w:val="NoSpacing"/>
        <w:rPr>
          <w:rFonts w:ascii="Times New Roman" w:hAnsi="Times New Roman" w:cs="Times New Roman"/>
          <w:b/>
          <w:bCs/>
          <w:sz w:val="28"/>
          <w:szCs w:val="28"/>
          <w:lang w:val="en-US"/>
        </w:rPr>
      </w:pPr>
    </w:p>
    <w:p w14:paraId="57F2F6AC" w14:textId="77777777" w:rsidR="008142EA" w:rsidRDefault="008142EA">
      <w:pPr>
        <w:pStyle w:val="NoSpacing"/>
        <w:rPr>
          <w:rFonts w:ascii="Times New Roman" w:hAnsi="Times New Roman" w:cs="Times New Roman"/>
          <w:b/>
          <w:bCs/>
          <w:sz w:val="28"/>
          <w:szCs w:val="28"/>
          <w:lang w:val="en-US"/>
        </w:rPr>
      </w:pPr>
    </w:p>
    <w:p w14:paraId="1EEDFFAD" w14:textId="77777777" w:rsidR="008142EA" w:rsidRDefault="008142EA">
      <w:pPr>
        <w:pStyle w:val="NoSpacing"/>
        <w:rPr>
          <w:rFonts w:ascii="Times New Roman" w:hAnsi="Times New Roman" w:cs="Times New Roman"/>
          <w:b/>
          <w:bCs/>
          <w:sz w:val="28"/>
          <w:szCs w:val="28"/>
          <w:lang w:val="en-US"/>
        </w:rPr>
      </w:pPr>
    </w:p>
    <w:p w14:paraId="2B76457F" w14:textId="77777777" w:rsidR="008142EA" w:rsidRDefault="008142EA">
      <w:pPr>
        <w:pStyle w:val="NoSpacing"/>
        <w:rPr>
          <w:rFonts w:ascii="Times New Roman" w:hAnsi="Times New Roman" w:cs="Times New Roman"/>
          <w:b/>
          <w:bCs/>
          <w:sz w:val="28"/>
          <w:szCs w:val="28"/>
          <w:lang w:val="en-US"/>
        </w:rPr>
      </w:pPr>
    </w:p>
    <w:p w14:paraId="7354F512" w14:textId="77777777" w:rsidR="00F603BC" w:rsidRDefault="00F603BC">
      <w:pPr>
        <w:pStyle w:val="NoSpacing"/>
        <w:rPr>
          <w:rFonts w:ascii="Times New Roman" w:hAnsi="Times New Roman" w:cs="Times New Roman"/>
          <w:b/>
          <w:bCs/>
          <w:sz w:val="28"/>
          <w:szCs w:val="28"/>
          <w:lang w:val="en-US"/>
        </w:rPr>
      </w:pPr>
    </w:p>
    <w:p w14:paraId="1D4AAEE0" w14:textId="77777777" w:rsidR="00F603BC" w:rsidRDefault="00F603BC">
      <w:pPr>
        <w:pStyle w:val="NoSpacing"/>
        <w:rPr>
          <w:rFonts w:ascii="Times New Roman" w:hAnsi="Times New Roman" w:cs="Times New Roman"/>
          <w:b/>
          <w:bCs/>
          <w:sz w:val="28"/>
          <w:szCs w:val="28"/>
          <w:lang w:val="en-US"/>
        </w:rPr>
      </w:pPr>
    </w:p>
    <w:p w14:paraId="55237A40" w14:textId="77777777" w:rsidR="00F603BC" w:rsidRDefault="00F603BC">
      <w:pPr>
        <w:pStyle w:val="NoSpacing"/>
        <w:rPr>
          <w:rFonts w:ascii="Times New Roman" w:hAnsi="Times New Roman" w:cs="Times New Roman"/>
          <w:b/>
          <w:bCs/>
          <w:sz w:val="28"/>
          <w:szCs w:val="28"/>
          <w:lang w:val="en-US"/>
        </w:rPr>
      </w:pPr>
    </w:p>
    <w:p w14:paraId="4D15CFE7" w14:textId="77777777" w:rsidR="00F603BC" w:rsidRDefault="00F603BC">
      <w:pPr>
        <w:pStyle w:val="NoSpacing"/>
        <w:rPr>
          <w:rFonts w:ascii="Times New Roman" w:hAnsi="Times New Roman" w:cs="Times New Roman"/>
          <w:b/>
          <w:bCs/>
          <w:sz w:val="28"/>
          <w:szCs w:val="28"/>
          <w:lang w:val="en-US"/>
        </w:rPr>
      </w:pPr>
    </w:p>
    <w:p w14:paraId="58D5A4E9" w14:textId="77777777" w:rsidR="00F603BC" w:rsidRDefault="00F603BC">
      <w:pPr>
        <w:pStyle w:val="NoSpacing"/>
        <w:rPr>
          <w:rFonts w:ascii="Times New Roman" w:hAnsi="Times New Roman" w:cs="Times New Roman"/>
          <w:b/>
          <w:bCs/>
          <w:sz w:val="28"/>
          <w:szCs w:val="28"/>
          <w:lang w:val="en-US"/>
        </w:rPr>
      </w:pPr>
    </w:p>
    <w:p w14:paraId="1724703D" w14:textId="77777777" w:rsidR="00F603BC" w:rsidRDefault="00F603BC">
      <w:pPr>
        <w:pStyle w:val="NoSpacing"/>
        <w:rPr>
          <w:rFonts w:ascii="Times New Roman" w:hAnsi="Times New Roman" w:cs="Times New Roman"/>
          <w:b/>
          <w:bCs/>
          <w:sz w:val="28"/>
          <w:szCs w:val="28"/>
          <w:lang w:val="en-US"/>
        </w:rPr>
      </w:pPr>
    </w:p>
    <w:p w14:paraId="6BF295B8" w14:textId="77777777" w:rsidR="00F603BC" w:rsidRDefault="00F603BC">
      <w:pPr>
        <w:pStyle w:val="NoSpacing"/>
        <w:rPr>
          <w:rFonts w:ascii="Times New Roman" w:hAnsi="Times New Roman" w:cs="Times New Roman"/>
          <w:b/>
          <w:bCs/>
          <w:sz w:val="28"/>
          <w:szCs w:val="28"/>
          <w:lang w:val="en-US"/>
        </w:rPr>
      </w:pPr>
    </w:p>
    <w:p w14:paraId="5466B193" w14:textId="77777777" w:rsidR="00F603BC" w:rsidRDefault="00F603BC">
      <w:pPr>
        <w:pStyle w:val="NoSpacing"/>
        <w:rPr>
          <w:rFonts w:ascii="Times New Roman" w:hAnsi="Times New Roman" w:cs="Times New Roman"/>
          <w:b/>
          <w:bCs/>
          <w:sz w:val="28"/>
          <w:szCs w:val="28"/>
          <w:lang w:val="en-US"/>
        </w:rPr>
      </w:pPr>
    </w:p>
    <w:p w14:paraId="211E73E5" w14:textId="77777777" w:rsidR="009D63DA" w:rsidRDefault="009D63DA">
      <w:pPr>
        <w:pStyle w:val="NoSpacing"/>
        <w:rPr>
          <w:rFonts w:ascii="Times New Roman" w:hAnsi="Times New Roman" w:cs="Times New Roman"/>
          <w:b/>
          <w:bCs/>
          <w:sz w:val="28"/>
          <w:szCs w:val="28"/>
          <w:lang w:val="en-US"/>
        </w:rPr>
      </w:pPr>
    </w:p>
    <w:p w14:paraId="474ADFA5" w14:textId="77777777" w:rsidR="00F603BC" w:rsidRPr="003D000B" w:rsidRDefault="00F603BC" w:rsidP="003D000B">
      <w:pPr>
        <w:pStyle w:val="NoSpacing"/>
        <w:spacing w:line="360" w:lineRule="auto"/>
        <w:rPr>
          <w:rFonts w:ascii="Times New Roman" w:hAnsi="Times New Roman" w:cs="Times New Roman"/>
          <w:b/>
          <w:bCs/>
          <w:sz w:val="28"/>
          <w:szCs w:val="28"/>
          <w:lang w:val="en-US"/>
        </w:rPr>
      </w:pPr>
    </w:p>
    <w:p w14:paraId="1E729CEE" w14:textId="77777777" w:rsidR="00F603BC" w:rsidRPr="008240DF" w:rsidRDefault="00C8746C" w:rsidP="003D000B">
      <w:pPr>
        <w:pStyle w:val="NoSpacing"/>
        <w:spacing w:line="360" w:lineRule="auto"/>
        <w:jc w:val="center"/>
        <w:rPr>
          <w:rFonts w:ascii="Times New Roman" w:hAnsi="Times New Roman" w:cs="Times New Roman"/>
          <w:b/>
          <w:bCs/>
          <w:sz w:val="32"/>
          <w:szCs w:val="28"/>
          <w:u w:val="single"/>
          <w:lang w:val="en-US"/>
        </w:rPr>
      </w:pPr>
      <w:r w:rsidRPr="008240DF">
        <w:rPr>
          <w:rFonts w:ascii="Times New Roman" w:hAnsi="Times New Roman" w:cs="Times New Roman"/>
          <w:b/>
          <w:bCs/>
          <w:sz w:val="32"/>
          <w:szCs w:val="28"/>
          <w:u w:val="single"/>
          <w:lang w:val="en-US"/>
        </w:rPr>
        <w:t>METHODOLOGY USED</w:t>
      </w:r>
    </w:p>
    <w:p w14:paraId="2DFB14BA" w14:textId="77777777" w:rsidR="00F603BC" w:rsidRPr="008240DF" w:rsidRDefault="00F603BC">
      <w:pPr>
        <w:pStyle w:val="NoSpacing"/>
        <w:rPr>
          <w:rFonts w:ascii="Times New Roman" w:hAnsi="Times New Roman" w:cs="Times New Roman"/>
          <w:b/>
          <w:bCs/>
          <w:sz w:val="40"/>
          <w:szCs w:val="36"/>
          <w:u w:val="single"/>
          <w:lang w:val="en-US"/>
        </w:rPr>
      </w:pPr>
    </w:p>
    <w:p w14:paraId="1456FB3D" w14:textId="77777777" w:rsidR="00F603BC" w:rsidRDefault="00F603BC">
      <w:pPr>
        <w:pStyle w:val="NoSpacing"/>
        <w:rPr>
          <w:rFonts w:ascii="Times New Roman" w:hAnsi="Times New Roman" w:cs="Times New Roman"/>
          <w:b/>
          <w:bCs/>
          <w:sz w:val="36"/>
          <w:szCs w:val="36"/>
          <w:lang w:val="en-US"/>
        </w:rPr>
      </w:pPr>
    </w:p>
    <w:p w14:paraId="67F11A91" w14:textId="77777777" w:rsidR="00F603BC" w:rsidRDefault="00F603BC">
      <w:pPr>
        <w:pStyle w:val="NoSpacing"/>
        <w:rPr>
          <w:rFonts w:ascii="Times New Roman" w:hAnsi="Times New Roman" w:cs="Times New Roman"/>
          <w:b/>
          <w:bCs/>
          <w:sz w:val="36"/>
          <w:szCs w:val="36"/>
          <w:lang w:val="en-US"/>
        </w:rPr>
      </w:pPr>
    </w:p>
    <w:p w14:paraId="27950A7D" w14:textId="77777777" w:rsidR="00F603BC" w:rsidRDefault="00F603BC">
      <w:pPr>
        <w:pStyle w:val="NoSpacing"/>
        <w:rPr>
          <w:rFonts w:ascii="Times New Roman" w:hAnsi="Times New Roman" w:cs="Times New Roman"/>
          <w:b/>
          <w:bCs/>
          <w:sz w:val="28"/>
          <w:szCs w:val="28"/>
          <w:lang w:val="en-US"/>
        </w:rPr>
      </w:pPr>
    </w:p>
    <w:p w14:paraId="1BC020C6" w14:textId="77777777" w:rsidR="00F603BC" w:rsidRDefault="00F603BC">
      <w:pPr>
        <w:pStyle w:val="NoSpacing"/>
        <w:rPr>
          <w:rFonts w:ascii="Times New Roman" w:hAnsi="Times New Roman" w:cs="Times New Roman"/>
          <w:b/>
          <w:bCs/>
          <w:sz w:val="28"/>
          <w:szCs w:val="28"/>
          <w:lang w:val="en-US"/>
        </w:rPr>
      </w:pPr>
    </w:p>
    <w:p w14:paraId="34B60AB8" w14:textId="77777777" w:rsidR="00F603BC" w:rsidRDefault="00F603BC">
      <w:pPr>
        <w:pStyle w:val="NoSpacing"/>
        <w:rPr>
          <w:rFonts w:ascii="Times New Roman" w:hAnsi="Times New Roman" w:cs="Times New Roman"/>
          <w:b/>
          <w:bCs/>
          <w:sz w:val="28"/>
          <w:szCs w:val="28"/>
          <w:lang w:val="en-US"/>
        </w:rPr>
      </w:pPr>
    </w:p>
    <w:p w14:paraId="46C616ED" w14:textId="77777777" w:rsidR="00F603BC" w:rsidRDefault="00F603BC">
      <w:pPr>
        <w:pStyle w:val="NoSpacing"/>
        <w:rPr>
          <w:rFonts w:ascii="Times New Roman" w:hAnsi="Times New Roman" w:cs="Times New Roman"/>
          <w:b/>
          <w:bCs/>
          <w:sz w:val="28"/>
          <w:szCs w:val="28"/>
          <w:lang w:val="en-US"/>
        </w:rPr>
      </w:pPr>
    </w:p>
    <w:p w14:paraId="386A5305" w14:textId="77777777" w:rsidR="00F603BC" w:rsidRDefault="00F603BC">
      <w:pPr>
        <w:pStyle w:val="NoSpacing"/>
        <w:rPr>
          <w:rFonts w:ascii="Times New Roman" w:hAnsi="Times New Roman" w:cs="Times New Roman"/>
          <w:b/>
          <w:bCs/>
          <w:sz w:val="28"/>
          <w:szCs w:val="28"/>
          <w:lang w:val="en-US"/>
        </w:rPr>
      </w:pPr>
    </w:p>
    <w:p w14:paraId="61FFC73F" w14:textId="77777777" w:rsidR="00F603BC" w:rsidRDefault="00F603BC">
      <w:pPr>
        <w:pStyle w:val="NoSpacing"/>
        <w:rPr>
          <w:rFonts w:ascii="Times New Roman" w:hAnsi="Times New Roman" w:cs="Times New Roman"/>
          <w:b/>
          <w:bCs/>
          <w:sz w:val="28"/>
          <w:szCs w:val="28"/>
          <w:lang w:val="en-US"/>
        </w:rPr>
      </w:pPr>
    </w:p>
    <w:p w14:paraId="2C8BB353" w14:textId="77777777" w:rsidR="00F603BC" w:rsidRDefault="00F603BC">
      <w:pPr>
        <w:pStyle w:val="NoSpacing"/>
        <w:rPr>
          <w:rFonts w:ascii="Times New Roman" w:hAnsi="Times New Roman" w:cs="Times New Roman"/>
          <w:b/>
          <w:bCs/>
          <w:sz w:val="28"/>
          <w:szCs w:val="28"/>
          <w:lang w:val="en-US"/>
        </w:rPr>
      </w:pPr>
    </w:p>
    <w:p w14:paraId="066B3F2A" w14:textId="77777777" w:rsidR="00F603BC" w:rsidRDefault="00F603BC">
      <w:pPr>
        <w:pStyle w:val="NoSpacing"/>
        <w:rPr>
          <w:rFonts w:ascii="Times New Roman" w:hAnsi="Times New Roman" w:cs="Times New Roman"/>
          <w:b/>
          <w:bCs/>
          <w:sz w:val="28"/>
          <w:szCs w:val="28"/>
          <w:lang w:val="en-US"/>
        </w:rPr>
      </w:pPr>
    </w:p>
    <w:p w14:paraId="5B62D0B9" w14:textId="77777777" w:rsidR="00F603BC" w:rsidRDefault="00F603BC">
      <w:pPr>
        <w:pStyle w:val="NoSpacing"/>
        <w:rPr>
          <w:rFonts w:ascii="Times New Roman" w:hAnsi="Times New Roman" w:cs="Times New Roman"/>
          <w:b/>
          <w:bCs/>
          <w:sz w:val="28"/>
          <w:szCs w:val="28"/>
          <w:lang w:val="en-US"/>
        </w:rPr>
      </w:pPr>
    </w:p>
    <w:p w14:paraId="78EE3853" w14:textId="77777777" w:rsidR="00F603BC" w:rsidRDefault="00F603BC">
      <w:pPr>
        <w:pStyle w:val="NoSpacing"/>
        <w:rPr>
          <w:rFonts w:ascii="Times New Roman" w:hAnsi="Times New Roman" w:cs="Times New Roman"/>
          <w:b/>
          <w:bCs/>
          <w:sz w:val="28"/>
          <w:szCs w:val="28"/>
          <w:lang w:val="en-US"/>
        </w:rPr>
      </w:pPr>
    </w:p>
    <w:p w14:paraId="65F3B04D" w14:textId="77777777" w:rsidR="00F603BC" w:rsidRDefault="00C8746C" w:rsidP="008142EA">
      <w:pPr>
        <w:pStyle w:val="NoSpacing"/>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Methodology Adopted:</w:t>
      </w:r>
    </w:p>
    <w:p w14:paraId="50BF6665" w14:textId="77777777" w:rsidR="00F603BC" w:rsidRDefault="00C8746C" w:rsidP="008142EA">
      <w:pPr>
        <w:spacing w:line="360" w:lineRule="auto"/>
        <w:ind w:right="855"/>
        <w:rPr>
          <w:rFonts w:ascii="Times New Roman" w:eastAsia="Source Sans Pro" w:hAnsi="Times New Roman" w:cs="Times New Roman"/>
          <w:color w:val="222222"/>
          <w:sz w:val="28"/>
          <w:szCs w:val="28"/>
          <w:shd w:val="clear" w:color="auto" w:fill="FFFFFF"/>
        </w:rPr>
      </w:pPr>
      <w:r>
        <w:rPr>
          <w:rFonts w:ascii="Source Sans Pro" w:eastAsia="Source Sans Pro" w:hAnsi="Source Sans Pro" w:cs="Source Sans Pro"/>
          <w:color w:val="222222"/>
          <w:sz w:val="27"/>
          <w:szCs w:val="27"/>
          <w:shd w:val="clear" w:color="auto" w:fill="FFFFFF"/>
        </w:rPr>
        <w:t xml:space="preserve"> </w:t>
      </w:r>
      <w:r>
        <w:rPr>
          <w:rFonts w:ascii="Times New Roman" w:eastAsia="Source Sans Pro" w:hAnsi="Times New Roman" w:cs="Times New Roman"/>
          <w:color w:val="222222"/>
          <w:sz w:val="28"/>
          <w:szCs w:val="28"/>
          <w:shd w:val="clear" w:color="auto" w:fill="FFFFFF"/>
          <w:lang w:val="en-US"/>
        </w:rPr>
        <w:t>I</w:t>
      </w:r>
      <w:r>
        <w:rPr>
          <w:rFonts w:ascii="Times New Roman" w:eastAsia="Source Sans Pro" w:hAnsi="Times New Roman" w:cs="Times New Roman"/>
          <w:color w:val="222222"/>
          <w:sz w:val="28"/>
          <w:szCs w:val="28"/>
          <w:shd w:val="clear" w:color="auto" w:fill="FFFFFF"/>
        </w:rPr>
        <w:t xml:space="preserve">n Spiral-SDLC model starts with a small set of </w:t>
      </w:r>
      <w:proofErr w:type="gramStart"/>
      <w:r>
        <w:rPr>
          <w:rFonts w:ascii="Times New Roman" w:eastAsia="Source Sans Pro" w:hAnsi="Times New Roman" w:cs="Times New Roman"/>
          <w:color w:val="222222"/>
          <w:sz w:val="28"/>
          <w:szCs w:val="28"/>
          <w:shd w:val="clear" w:color="auto" w:fill="FFFFFF"/>
        </w:rPr>
        <w:t>requirement</w:t>
      </w:r>
      <w:proofErr w:type="gramEnd"/>
      <w:r>
        <w:rPr>
          <w:rFonts w:ascii="Times New Roman" w:eastAsia="Source Sans Pro" w:hAnsi="Times New Roman" w:cs="Times New Roman"/>
          <w:color w:val="222222"/>
          <w:sz w:val="28"/>
          <w:szCs w:val="28"/>
          <w:shd w:val="clear" w:color="auto" w:fill="FFFFFF"/>
        </w:rPr>
        <w:t xml:space="preserve"> and goes through each development phase for those set of requirements. The </w:t>
      </w:r>
      <w:r>
        <w:rPr>
          <w:rFonts w:ascii="Times New Roman" w:eastAsia="Source Sans Pro" w:hAnsi="Times New Roman" w:cs="Times New Roman"/>
          <w:color w:val="222222"/>
          <w:sz w:val="28"/>
          <w:szCs w:val="28"/>
          <w:shd w:val="clear" w:color="auto" w:fill="FFFFFF"/>
          <w:lang w:val="en-US"/>
        </w:rPr>
        <w:t>spiral model</w:t>
      </w:r>
      <w:r>
        <w:rPr>
          <w:rFonts w:ascii="Times New Roman" w:eastAsia="Source Sans Pro" w:hAnsi="Times New Roman" w:cs="Times New Roman"/>
          <w:color w:val="222222"/>
          <w:sz w:val="28"/>
          <w:szCs w:val="28"/>
          <w:shd w:val="clear" w:color="auto" w:fill="FFFFFF"/>
        </w:rPr>
        <w:t xml:space="preserve"> adds functionality for the additional requirement in every-increasing spirals until the application is ready for the production phase.</w:t>
      </w:r>
    </w:p>
    <w:p w14:paraId="59C80429" w14:textId="77777777" w:rsidR="00F603BC" w:rsidRDefault="00C8746C">
      <w:pPr>
        <w:spacing w:line="276" w:lineRule="auto"/>
        <w:ind w:right="855"/>
        <w:rPr>
          <w:rFonts w:ascii="Times New Roman" w:eastAsia="Source Sans Pro" w:hAnsi="Times New Roman" w:cs="Times New Roman"/>
          <w:color w:val="222222"/>
          <w:sz w:val="28"/>
          <w:szCs w:val="28"/>
          <w:shd w:val="clear" w:color="auto" w:fill="FFFFFF"/>
          <w:lang w:val="en-US"/>
        </w:rPr>
      </w:pPr>
      <w:r>
        <w:rPr>
          <w:rFonts w:ascii="Times New Roman" w:eastAsia="Source Sans Pro" w:hAnsi="Times New Roman" w:cs="Times New Roman"/>
          <w:noProof/>
          <w:color w:val="222222"/>
          <w:sz w:val="28"/>
          <w:szCs w:val="28"/>
          <w:shd w:val="clear" w:color="auto" w:fill="FFFFFF"/>
          <w:lang w:eastAsia="en-IN"/>
        </w:rPr>
        <w:drawing>
          <wp:inline distT="0" distB="0" distL="114300" distR="114300" wp14:anchorId="737E1B8E" wp14:editId="47F41404">
            <wp:extent cx="6635115" cy="6509385"/>
            <wp:effectExtent l="0" t="0" r="13335" b="5715"/>
            <wp:docPr id="49" name="Picture 49" descr="spir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piral-model"/>
                    <pic:cNvPicPr>
                      <a:picLocks noChangeAspect="1"/>
                    </pic:cNvPicPr>
                  </pic:nvPicPr>
                  <pic:blipFill>
                    <a:blip r:embed="rId72"/>
                    <a:stretch>
                      <a:fillRect/>
                    </a:stretch>
                  </pic:blipFill>
                  <pic:spPr>
                    <a:xfrm>
                      <a:off x="0" y="0"/>
                      <a:ext cx="6635115" cy="6509385"/>
                    </a:xfrm>
                    <a:prstGeom prst="rect">
                      <a:avLst/>
                    </a:prstGeom>
                  </pic:spPr>
                </pic:pic>
              </a:graphicData>
            </a:graphic>
          </wp:inline>
        </w:drawing>
      </w:r>
    </w:p>
    <w:p w14:paraId="69548012" w14:textId="77777777" w:rsidR="00F603BC" w:rsidRDefault="00F603BC">
      <w:pPr>
        <w:spacing w:line="276" w:lineRule="auto"/>
        <w:ind w:right="855"/>
        <w:rPr>
          <w:rFonts w:ascii="Source Sans Pro" w:eastAsia="Source Sans Pro" w:hAnsi="Source Sans Pro" w:cs="Source Sans Pro"/>
          <w:color w:val="222222"/>
          <w:sz w:val="27"/>
          <w:szCs w:val="27"/>
          <w:shd w:val="clear" w:color="auto" w:fill="FFFFFF"/>
        </w:rPr>
      </w:pPr>
    </w:p>
    <w:p w14:paraId="1264981A" w14:textId="77777777" w:rsidR="00F603BC" w:rsidRPr="003D000B" w:rsidRDefault="00F603BC">
      <w:pPr>
        <w:spacing w:line="276" w:lineRule="auto"/>
        <w:ind w:left="720" w:right="855"/>
        <w:rPr>
          <w:rFonts w:ascii="Times New Roman" w:eastAsia="Times New Roman" w:hAnsi="Times New Roman" w:cs="Times New Roman"/>
          <w:b/>
          <w:bCs/>
          <w:sz w:val="28"/>
          <w:szCs w:val="28"/>
          <w:u w:val="single"/>
        </w:rPr>
      </w:pPr>
    </w:p>
    <w:p w14:paraId="382BD737" w14:textId="77777777" w:rsidR="00F603BC" w:rsidRPr="008240DF" w:rsidRDefault="00C8746C" w:rsidP="008142EA">
      <w:pPr>
        <w:spacing w:line="360" w:lineRule="auto"/>
        <w:ind w:left="720" w:right="855"/>
        <w:jc w:val="center"/>
        <w:rPr>
          <w:rFonts w:ascii="Times New Roman" w:eastAsia="Times New Roman" w:hAnsi="Times New Roman" w:cs="Times New Roman"/>
          <w:b/>
          <w:bCs/>
          <w:sz w:val="32"/>
          <w:szCs w:val="28"/>
          <w:u w:val="single"/>
          <w:lang w:val="en-US"/>
        </w:rPr>
      </w:pPr>
      <w:r w:rsidRPr="008240DF">
        <w:rPr>
          <w:rFonts w:ascii="Times New Roman" w:eastAsia="Times New Roman" w:hAnsi="Times New Roman" w:cs="Times New Roman"/>
          <w:b/>
          <w:bCs/>
          <w:sz w:val="32"/>
          <w:szCs w:val="28"/>
          <w:u w:val="single"/>
          <w:lang w:val="en-US"/>
        </w:rPr>
        <w:t>USER MANUAL</w:t>
      </w:r>
    </w:p>
    <w:p w14:paraId="3F455358" w14:textId="77777777" w:rsidR="003D000B" w:rsidRDefault="003D000B">
      <w:pPr>
        <w:spacing w:line="276" w:lineRule="auto"/>
        <w:ind w:right="855"/>
        <w:rPr>
          <w:rFonts w:ascii="Times New Roman" w:eastAsia="Times New Roman" w:hAnsi="Times New Roman" w:cs="Times New Roman"/>
          <w:b/>
          <w:bCs/>
          <w:sz w:val="28"/>
          <w:szCs w:val="28"/>
          <w:u w:val="single"/>
          <w:lang w:val="en-US"/>
        </w:rPr>
      </w:pPr>
    </w:p>
    <w:p w14:paraId="619B3A79" w14:textId="77777777" w:rsidR="00F603BC" w:rsidRPr="003D000B" w:rsidRDefault="00C8746C">
      <w:pPr>
        <w:spacing w:line="276" w:lineRule="auto"/>
        <w:ind w:right="855"/>
        <w:rPr>
          <w:rFonts w:ascii="Times New Roman" w:eastAsia="Times New Roman" w:hAnsi="Times New Roman" w:cs="Times New Roman"/>
          <w:b/>
          <w:bCs/>
          <w:sz w:val="28"/>
          <w:szCs w:val="28"/>
          <w:lang w:val="en-US"/>
        </w:rPr>
      </w:pPr>
      <w:r w:rsidRPr="003D000B">
        <w:rPr>
          <w:rFonts w:ascii="Times New Roman" w:eastAsia="Times New Roman" w:hAnsi="Times New Roman" w:cs="Times New Roman"/>
          <w:b/>
          <w:bCs/>
          <w:sz w:val="28"/>
          <w:szCs w:val="28"/>
          <w:lang w:val="en-US"/>
        </w:rPr>
        <w:t>Screenshots:</w:t>
      </w:r>
    </w:p>
    <w:p w14:paraId="1B1F1631" w14:textId="77777777" w:rsidR="00F603BC" w:rsidRDefault="00C8746C">
      <w:pPr>
        <w:spacing w:line="276" w:lineRule="auto"/>
        <w:ind w:right="855"/>
        <w:rPr>
          <w:rFonts w:ascii="Times New Roman" w:eastAsia="Times New Roman" w:hAnsi="Times New Roman" w:cs="Times New Roman"/>
          <w:b/>
          <w:bCs/>
          <w:sz w:val="28"/>
          <w:szCs w:val="28"/>
          <w:u w:val="single"/>
          <w:lang w:val="en-US"/>
        </w:rPr>
      </w:pPr>
      <w:r>
        <w:rPr>
          <w:rFonts w:ascii="Times New Roman" w:eastAsia="Times New Roman" w:hAnsi="Times New Roman" w:cs="Times New Roman"/>
          <w:b/>
          <w:bCs/>
          <w:noProof/>
          <w:sz w:val="28"/>
          <w:szCs w:val="28"/>
          <w:u w:val="single"/>
          <w:lang w:eastAsia="en-IN"/>
        </w:rPr>
        <w:drawing>
          <wp:inline distT="0" distB="0" distL="114300" distR="114300" wp14:anchorId="79B0B9FD" wp14:editId="0BDC0544">
            <wp:extent cx="5730875" cy="3181350"/>
            <wp:effectExtent l="0" t="0" r="3175" b="0"/>
            <wp:docPr id="5" name="Picture 5" descr="1-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terminal"/>
                    <pic:cNvPicPr>
                      <a:picLocks noChangeAspect="1"/>
                    </pic:cNvPicPr>
                  </pic:nvPicPr>
                  <pic:blipFill>
                    <a:blip r:embed="rId73"/>
                    <a:stretch>
                      <a:fillRect/>
                    </a:stretch>
                  </pic:blipFill>
                  <pic:spPr>
                    <a:xfrm>
                      <a:off x="0" y="0"/>
                      <a:ext cx="5730875" cy="3181350"/>
                    </a:xfrm>
                    <a:prstGeom prst="rect">
                      <a:avLst/>
                    </a:prstGeom>
                  </pic:spPr>
                </pic:pic>
              </a:graphicData>
            </a:graphic>
          </wp:inline>
        </w:drawing>
      </w:r>
    </w:p>
    <w:p w14:paraId="12A30E4D" w14:textId="77777777" w:rsidR="00F603BC" w:rsidRDefault="00C8746C">
      <w:pPr>
        <w:spacing w:line="276" w:lineRule="auto"/>
        <w:ind w:right="855"/>
        <w:rPr>
          <w:rFonts w:ascii="Times New Roman" w:eastAsia="Times New Roman" w:hAnsi="Times New Roman" w:cs="Times New Roman"/>
          <w:b/>
          <w:bCs/>
          <w:sz w:val="28"/>
          <w:szCs w:val="28"/>
          <w:u w:val="single"/>
          <w:lang w:val="en-US"/>
        </w:rPr>
      </w:pPr>
      <w:r w:rsidRPr="008142EA">
        <w:rPr>
          <w:rFonts w:ascii="Times New Roman" w:eastAsia="Times New Roman" w:hAnsi="Times New Roman" w:cs="Times New Roman"/>
          <w:b/>
          <w:bCs/>
          <w:noProof/>
          <w:sz w:val="28"/>
          <w:szCs w:val="28"/>
          <w:lang w:eastAsia="en-IN"/>
        </w:rPr>
        <w:drawing>
          <wp:inline distT="0" distB="0" distL="114300" distR="114300" wp14:anchorId="12C2B9FA" wp14:editId="53656F1B">
            <wp:extent cx="3843655" cy="4999990"/>
            <wp:effectExtent l="0" t="0" r="4445" b="10160"/>
            <wp:docPr id="9" name="Picture 9" descr="Screenshot_20190421-20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190421-205019"/>
                    <pic:cNvPicPr>
                      <a:picLocks noChangeAspect="1"/>
                    </pic:cNvPicPr>
                  </pic:nvPicPr>
                  <pic:blipFill>
                    <a:blip r:embed="rId74"/>
                    <a:stretch>
                      <a:fillRect/>
                    </a:stretch>
                  </pic:blipFill>
                  <pic:spPr>
                    <a:xfrm>
                      <a:off x="0" y="0"/>
                      <a:ext cx="3843655" cy="4999990"/>
                    </a:xfrm>
                    <a:prstGeom prst="rect">
                      <a:avLst/>
                    </a:prstGeom>
                  </pic:spPr>
                </pic:pic>
              </a:graphicData>
            </a:graphic>
          </wp:inline>
        </w:drawing>
      </w:r>
    </w:p>
    <w:p w14:paraId="146851CE" w14:textId="77777777" w:rsidR="00F603BC" w:rsidRDefault="00F603BC">
      <w:pPr>
        <w:spacing w:line="276" w:lineRule="auto"/>
        <w:ind w:right="855"/>
        <w:rPr>
          <w:rFonts w:ascii="Times New Roman" w:eastAsia="Times New Roman" w:hAnsi="Times New Roman" w:cs="Times New Roman"/>
          <w:b/>
          <w:bCs/>
          <w:sz w:val="28"/>
          <w:szCs w:val="28"/>
          <w:u w:val="single"/>
          <w:lang w:val="en-US"/>
        </w:rPr>
      </w:pPr>
    </w:p>
    <w:p w14:paraId="0116F74C" w14:textId="77777777" w:rsidR="00F603BC" w:rsidRDefault="00C8746C">
      <w:pPr>
        <w:spacing w:line="276" w:lineRule="auto"/>
        <w:ind w:right="855"/>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eastAsia="en-IN"/>
        </w:rPr>
        <w:drawing>
          <wp:inline distT="0" distB="0" distL="114300" distR="114300" wp14:anchorId="75643CFE" wp14:editId="2184C27A">
            <wp:extent cx="2471420" cy="1878330"/>
            <wp:effectExtent l="0" t="0" r="5080" b="7620"/>
            <wp:docPr id="11" name="Picture 11" descr="3- light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 light on"/>
                    <pic:cNvPicPr>
                      <a:picLocks noChangeAspect="1"/>
                    </pic:cNvPicPr>
                  </pic:nvPicPr>
                  <pic:blipFill>
                    <a:blip r:embed="rId75"/>
                    <a:stretch>
                      <a:fillRect/>
                    </a:stretch>
                  </pic:blipFill>
                  <pic:spPr>
                    <a:xfrm>
                      <a:off x="0" y="0"/>
                      <a:ext cx="2471420" cy="1878330"/>
                    </a:xfrm>
                    <a:prstGeom prst="rect">
                      <a:avLst/>
                    </a:prstGeom>
                  </pic:spPr>
                </pic:pic>
              </a:graphicData>
            </a:graphic>
          </wp:inline>
        </w:drawing>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noProof/>
          <w:sz w:val="28"/>
          <w:szCs w:val="28"/>
          <w:lang w:eastAsia="en-IN"/>
        </w:rPr>
        <w:drawing>
          <wp:inline distT="0" distB="0" distL="114300" distR="114300" wp14:anchorId="7D2592DD" wp14:editId="2580329B">
            <wp:extent cx="1567180" cy="2053590"/>
            <wp:effectExtent l="0" t="0" r="13970" b="3810"/>
            <wp:docPr id="16" name="Picture 16" descr="Screenshot_20190421-2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20190421-205025"/>
                    <pic:cNvPicPr>
                      <a:picLocks noChangeAspect="1"/>
                    </pic:cNvPicPr>
                  </pic:nvPicPr>
                  <pic:blipFill>
                    <a:blip r:embed="rId76"/>
                    <a:stretch>
                      <a:fillRect/>
                    </a:stretch>
                  </pic:blipFill>
                  <pic:spPr>
                    <a:xfrm>
                      <a:off x="0" y="0"/>
                      <a:ext cx="1567180" cy="2053590"/>
                    </a:xfrm>
                    <a:prstGeom prst="rect">
                      <a:avLst/>
                    </a:prstGeom>
                  </pic:spPr>
                </pic:pic>
              </a:graphicData>
            </a:graphic>
          </wp:inline>
        </w:drawing>
      </w:r>
    </w:p>
    <w:p w14:paraId="6919DF92" w14:textId="77777777" w:rsidR="00F603BC" w:rsidRDefault="00C8746C">
      <w:pPr>
        <w:spacing w:line="276" w:lineRule="auto"/>
        <w:ind w:right="855"/>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eastAsia="en-IN"/>
        </w:rPr>
        <w:drawing>
          <wp:inline distT="0" distB="0" distL="114300" distR="114300" wp14:anchorId="422223C6" wp14:editId="32C33700">
            <wp:extent cx="2587625" cy="1854200"/>
            <wp:effectExtent l="0" t="0" r="3175" b="12700"/>
            <wp:docPr id="14" name="Picture 14" descr="4-light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light off"/>
                    <pic:cNvPicPr>
                      <a:picLocks noChangeAspect="1"/>
                    </pic:cNvPicPr>
                  </pic:nvPicPr>
                  <pic:blipFill>
                    <a:blip r:embed="rId77"/>
                    <a:stretch>
                      <a:fillRect/>
                    </a:stretch>
                  </pic:blipFill>
                  <pic:spPr>
                    <a:xfrm>
                      <a:off x="0" y="0"/>
                      <a:ext cx="2587625" cy="1854200"/>
                    </a:xfrm>
                    <a:prstGeom prst="rect">
                      <a:avLst/>
                    </a:prstGeom>
                  </pic:spPr>
                </pic:pic>
              </a:graphicData>
            </a:graphic>
          </wp:inline>
        </w:drawing>
      </w:r>
      <w:r>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noProof/>
          <w:sz w:val="28"/>
          <w:szCs w:val="28"/>
          <w:lang w:eastAsia="en-IN"/>
        </w:rPr>
        <w:drawing>
          <wp:inline distT="0" distB="0" distL="114300" distR="114300" wp14:anchorId="0621CD33" wp14:editId="59C9DAF8">
            <wp:extent cx="1612900" cy="1910080"/>
            <wp:effectExtent l="0" t="0" r="6350" b="13970"/>
            <wp:docPr id="20" name="Picture 20" descr="Screenshot_20190421-20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20190421-205019"/>
                    <pic:cNvPicPr>
                      <a:picLocks noChangeAspect="1"/>
                    </pic:cNvPicPr>
                  </pic:nvPicPr>
                  <pic:blipFill>
                    <a:blip r:embed="rId74"/>
                    <a:stretch>
                      <a:fillRect/>
                    </a:stretch>
                  </pic:blipFill>
                  <pic:spPr>
                    <a:xfrm>
                      <a:off x="0" y="0"/>
                      <a:ext cx="1612900" cy="1910080"/>
                    </a:xfrm>
                    <a:prstGeom prst="rect">
                      <a:avLst/>
                    </a:prstGeom>
                  </pic:spPr>
                </pic:pic>
              </a:graphicData>
            </a:graphic>
          </wp:inline>
        </w:drawing>
      </w:r>
    </w:p>
    <w:p w14:paraId="20A2D064" w14:textId="77777777" w:rsidR="00F603BC" w:rsidRDefault="00C8746C">
      <w:pPr>
        <w:spacing w:line="276" w:lineRule="auto"/>
        <w:ind w:right="855"/>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r w:rsidR="007B3187" w:rsidRPr="007B3187">
        <w:rPr>
          <w:rFonts w:ascii="Times New Roman" w:eastAsia="Times New Roman" w:hAnsi="Times New Roman" w:cs="Times New Roman"/>
          <w:b/>
          <w:bCs/>
          <w:noProof/>
          <w:sz w:val="28"/>
          <w:szCs w:val="28"/>
          <w:lang w:eastAsia="en-IN"/>
        </w:rPr>
        <w:drawing>
          <wp:inline distT="0" distB="0" distL="0" distR="0" wp14:anchorId="2FE233D6" wp14:editId="13EB671F">
            <wp:extent cx="2798541" cy="2948705"/>
            <wp:effectExtent l="0" t="0" r="1905" b="4445"/>
            <wp:docPr id="56" name="Picture 56" descr="C:\Users\Arbaz\Downloads\WhatsApp Image 2019-04-25 at 11.49.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baz\Downloads\WhatsApp Image 2019-04-25 at 11.49.07 AM.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14242" cy="2965248"/>
                    </a:xfrm>
                    <a:prstGeom prst="rect">
                      <a:avLst/>
                    </a:prstGeom>
                    <a:noFill/>
                    <a:ln>
                      <a:noFill/>
                    </a:ln>
                  </pic:spPr>
                </pic:pic>
              </a:graphicData>
            </a:graphic>
          </wp:inline>
        </w:drawing>
      </w:r>
      <w:r w:rsidR="007B3187">
        <w:rPr>
          <w:rFonts w:ascii="Times New Roman" w:eastAsia="Times New Roman" w:hAnsi="Times New Roman" w:cs="Times New Roman"/>
          <w:b/>
          <w:bCs/>
          <w:noProof/>
          <w:sz w:val="28"/>
          <w:szCs w:val="28"/>
          <w:lang w:eastAsia="en-IN"/>
        </w:rPr>
        <w:t xml:space="preserve">   </w:t>
      </w:r>
      <w:r w:rsidR="007B3187" w:rsidRPr="007B3187">
        <w:rPr>
          <w:rFonts w:ascii="Times New Roman" w:eastAsia="Times New Roman" w:hAnsi="Times New Roman" w:cs="Times New Roman"/>
          <w:b/>
          <w:bCs/>
          <w:noProof/>
          <w:sz w:val="28"/>
          <w:szCs w:val="28"/>
          <w:lang w:eastAsia="en-IN"/>
        </w:rPr>
        <w:drawing>
          <wp:inline distT="0" distB="0" distL="0" distR="0" wp14:anchorId="48DFC396" wp14:editId="4B5F3B97">
            <wp:extent cx="2255484" cy="3008025"/>
            <wp:effectExtent l="0" t="0" r="0" b="1905"/>
            <wp:docPr id="55" name="Picture 55" descr="C:\Users\Arbaz\Downloads\WhatsApp Image 2019-04-25 at 11.49.0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baz\Downloads\WhatsApp Image 2019-04-25 at 11.49.07 AM (1).jpe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57875" cy="3011213"/>
                    </a:xfrm>
                    <a:prstGeom prst="rect">
                      <a:avLst/>
                    </a:prstGeom>
                    <a:noFill/>
                    <a:ln>
                      <a:noFill/>
                    </a:ln>
                  </pic:spPr>
                </pic:pic>
              </a:graphicData>
            </a:graphic>
          </wp:inline>
        </w:drawing>
      </w:r>
    </w:p>
    <w:p w14:paraId="21213DEF" w14:textId="77777777" w:rsidR="00F603BC" w:rsidRDefault="00F603BC">
      <w:pPr>
        <w:rPr>
          <w:rFonts w:ascii="Times New Roman" w:hAnsi="Times New Roman" w:cs="Times New Roman"/>
          <w:b/>
          <w:sz w:val="32"/>
          <w:szCs w:val="32"/>
          <w:u w:val="single"/>
        </w:rPr>
      </w:pPr>
    </w:p>
    <w:p w14:paraId="1351B6BE" w14:textId="77777777" w:rsidR="00F603BC" w:rsidRDefault="00F603BC">
      <w:pPr>
        <w:rPr>
          <w:rFonts w:ascii="Times New Roman" w:hAnsi="Times New Roman" w:cs="Times New Roman"/>
          <w:b/>
          <w:sz w:val="32"/>
          <w:szCs w:val="32"/>
          <w:u w:val="single"/>
        </w:rPr>
      </w:pPr>
    </w:p>
    <w:p w14:paraId="40DC645A" w14:textId="77777777" w:rsidR="00F603BC" w:rsidRDefault="00F603BC">
      <w:pPr>
        <w:rPr>
          <w:rFonts w:ascii="Times New Roman" w:hAnsi="Times New Roman" w:cs="Times New Roman"/>
          <w:b/>
          <w:sz w:val="32"/>
          <w:szCs w:val="32"/>
          <w:u w:val="single"/>
        </w:rPr>
      </w:pPr>
    </w:p>
    <w:p w14:paraId="6202958D" w14:textId="77777777" w:rsidR="00F603BC" w:rsidRDefault="00F603BC">
      <w:pPr>
        <w:rPr>
          <w:rFonts w:ascii="Times New Roman" w:hAnsi="Times New Roman" w:cs="Times New Roman"/>
          <w:b/>
          <w:sz w:val="32"/>
          <w:szCs w:val="32"/>
          <w:u w:val="single"/>
        </w:rPr>
      </w:pPr>
    </w:p>
    <w:p w14:paraId="18303FA8" w14:textId="77777777" w:rsidR="00F603BC" w:rsidRDefault="00F603BC">
      <w:pPr>
        <w:rPr>
          <w:rFonts w:ascii="Times New Roman" w:hAnsi="Times New Roman" w:cs="Times New Roman"/>
          <w:b/>
          <w:sz w:val="32"/>
          <w:szCs w:val="32"/>
          <w:u w:val="single"/>
        </w:rPr>
      </w:pPr>
    </w:p>
    <w:p w14:paraId="0E06C60F" w14:textId="77777777" w:rsidR="002D6723" w:rsidRDefault="002D6723">
      <w:pPr>
        <w:rPr>
          <w:rFonts w:ascii="Times New Roman" w:hAnsi="Times New Roman" w:cs="Times New Roman"/>
          <w:bCs/>
          <w:noProof/>
          <w:sz w:val="32"/>
          <w:szCs w:val="32"/>
          <w:lang w:eastAsia="en-IN"/>
        </w:rPr>
      </w:pPr>
      <w:r>
        <w:rPr>
          <w:rFonts w:ascii="Times New Roman" w:hAnsi="Times New Roman" w:cs="Times New Roman"/>
          <w:bCs/>
          <w:noProof/>
          <w:sz w:val="32"/>
          <w:szCs w:val="32"/>
          <w:lang w:eastAsia="en-IN"/>
        </w:rPr>
        <w:drawing>
          <wp:inline distT="0" distB="0" distL="114300" distR="114300" wp14:anchorId="1F7DF17D" wp14:editId="3DA615E3">
            <wp:extent cx="2471420" cy="2701290"/>
            <wp:effectExtent l="0" t="0" r="5080" b="3810"/>
            <wp:docPr id="28" name="Picture 28" descr="5-fan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5-fan on"/>
                    <pic:cNvPicPr>
                      <a:picLocks noChangeAspect="1"/>
                    </pic:cNvPicPr>
                  </pic:nvPicPr>
                  <pic:blipFill>
                    <a:blip r:embed="rId80"/>
                    <a:stretch>
                      <a:fillRect/>
                    </a:stretch>
                  </pic:blipFill>
                  <pic:spPr>
                    <a:xfrm>
                      <a:off x="0" y="0"/>
                      <a:ext cx="2471420" cy="2701290"/>
                    </a:xfrm>
                    <a:prstGeom prst="rect">
                      <a:avLst/>
                    </a:prstGeom>
                  </pic:spPr>
                </pic:pic>
              </a:graphicData>
            </a:graphic>
          </wp:inline>
        </w:drawing>
      </w:r>
      <w:r w:rsidR="00C8746C">
        <w:rPr>
          <w:rFonts w:ascii="Times New Roman" w:hAnsi="Times New Roman" w:cs="Times New Roman"/>
          <w:bCs/>
          <w:sz w:val="32"/>
          <w:szCs w:val="32"/>
          <w:lang w:val="en-US"/>
        </w:rPr>
        <w:t xml:space="preserve"> </w:t>
      </w:r>
      <w:r>
        <w:rPr>
          <w:rFonts w:ascii="Times New Roman" w:hAnsi="Times New Roman" w:cs="Times New Roman"/>
          <w:bCs/>
          <w:sz w:val="32"/>
          <w:szCs w:val="32"/>
          <w:lang w:val="en-US"/>
        </w:rPr>
        <w:t xml:space="preserve">    </w:t>
      </w:r>
      <w:r w:rsidR="00C8746C">
        <w:rPr>
          <w:rFonts w:ascii="Times New Roman" w:hAnsi="Times New Roman" w:cs="Times New Roman"/>
          <w:bCs/>
          <w:sz w:val="32"/>
          <w:szCs w:val="32"/>
          <w:lang w:val="en-US"/>
        </w:rPr>
        <w:t xml:space="preserve">  </w:t>
      </w:r>
      <w:r>
        <w:rPr>
          <w:rFonts w:ascii="Times New Roman" w:hAnsi="Times New Roman" w:cs="Times New Roman"/>
          <w:bCs/>
          <w:noProof/>
          <w:sz w:val="32"/>
          <w:szCs w:val="32"/>
          <w:lang w:eastAsia="en-IN"/>
        </w:rPr>
        <w:drawing>
          <wp:inline distT="0" distB="0" distL="0" distR="0" wp14:anchorId="27A27843" wp14:editId="1EEC712B">
            <wp:extent cx="2256064" cy="270455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90421-205037.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283237" cy="2737125"/>
                    </a:xfrm>
                    <a:prstGeom prst="rect">
                      <a:avLst/>
                    </a:prstGeom>
                  </pic:spPr>
                </pic:pic>
              </a:graphicData>
            </a:graphic>
          </wp:inline>
        </w:drawing>
      </w:r>
    </w:p>
    <w:p w14:paraId="34E8DF81" w14:textId="77777777" w:rsidR="00F603BC" w:rsidRDefault="002D6723">
      <w:pPr>
        <w:rPr>
          <w:rFonts w:ascii="Times New Roman" w:hAnsi="Times New Roman" w:cs="Times New Roman"/>
          <w:bCs/>
          <w:noProof/>
          <w:sz w:val="32"/>
          <w:szCs w:val="32"/>
          <w:lang w:eastAsia="en-IN"/>
        </w:rPr>
      </w:pPr>
      <w:r>
        <w:rPr>
          <w:rFonts w:ascii="Times New Roman" w:hAnsi="Times New Roman" w:cs="Times New Roman"/>
          <w:bCs/>
          <w:noProof/>
          <w:sz w:val="32"/>
          <w:szCs w:val="32"/>
          <w:lang w:eastAsia="en-IN"/>
        </w:rPr>
        <w:t xml:space="preserve"> </w:t>
      </w:r>
      <w:r>
        <w:rPr>
          <w:rFonts w:ascii="Times New Roman" w:hAnsi="Times New Roman" w:cs="Times New Roman"/>
          <w:bCs/>
          <w:noProof/>
          <w:sz w:val="32"/>
          <w:szCs w:val="32"/>
          <w:lang w:eastAsia="en-IN"/>
        </w:rPr>
        <w:drawing>
          <wp:inline distT="0" distB="0" distL="114300" distR="114300" wp14:anchorId="6FBE3564" wp14:editId="6F133510">
            <wp:extent cx="2600325" cy="2319020"/>
            <wp:effectExtent l="0" t="0" r="9525" b="5080"/>
            <wp:docPr id="30" name="Picture 30" descr="6-fan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6-fan off"/>
                    <pic:cNvPicPr>
                      <a:picLocks noChangeAspect="1"/>
                    </pic:cNvPicPr>
                  </pic:nvPicPr>
                  <pic:blipFill>
                    <a:blip r:embed="rId82"/>
                    <a:stretch>
                      <a:fillRect/>
                    </a:stretch>
                  </pic:blipFill>
                  <pic:spPr>
                    <a:xfrm>
                      <a:off x="0" y="0"/>
                      <a:ext cx="2600325" cy="2319020"/>
                    </a:xfrm>
                    <a:prstGeom prst="rect">
                      <a:avLst/>
                    </a:prstGeom>
                  </pic:spPr>
                </pic:pic>
              </a:graphicData>
            </a:graphic>
          </wp:inline>
        </w:drawing>
      </w:r>
      <w:r>
        <w:rPr>
          <w:rFonts w:ascii="Times New Roman" w:eastAsia="Times New Roman" w:hAnsi="Times New Roman" w:cs="Times New Roman"/>
          <w:bCs/>
          <w:noProof/>
          <w:sz w:val="28"/>
          <w:szCs w:val="28"/>
          <w:lang w:eastAsia="en-IN"/>
        </w:rPr>
        <w:t xml:space="preserve">    </w:t>
      </w:r>
      <w:r>
        <w:rPr>
          <w:rFonts w:ascii="Times New Roman" w:eastAsia="Times New Roman" w:hAnsi="Times New Roman" w:cs="Times New Roman"/>
          <w:bCs/>
          <w:noProof/>
          <w:sz w:val="28"/>
          <w:szCs w:val="28"/>
          <w:lang w:eastAsia="en-IN"/>
        </w:rPr>
        <w:drawing>
          <wp:inline distT="0" distB="0" distL="114300" distR="114300" wp14:anchorId="4EE78AD7" wp14:editId="23C646D4">
            <wp:extent cx="2213610" cy="2372360"/>
            <wp:effectExtent l="0" t="0" r="15240" b="8890"/>
            <wp:docPr id="32" name="Picture 32" descr="Screenshot_20190421-20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_20190421-205019"/>
                    <pic:cNvPicPr>
                      <a:picLocks noChangeAspect="1"/>
                    </pic:cNvPicPr>
                  </pic:nvPicPr>
                  <pic:blipFill>
                    <a:blip r:embed="rId74"/>
                    <a:stretch>
                      <a:fillRect/>
                    </a:stretch>
                  </pic:blipFill>
                  <pic:spPr>
                    <a:xfrm>
                      <a:off x="0" y="0"/>
                      <a:ext cx="2213610" cy="2372360"/>
                    </a:xfrm>
                    <a:prstGeom prst="rect">
                      <a:avLst/>
                    </a:prstGeom>
                  </pic:spPr>
                </pic:pic>
              </a:graphicData>
            </a:graphic>
          </wp:inline>
        </w:drawing>
      </w:r>
      <w:r>
        <w:rPr>
          <w:rFonts w:ascii="Times New Roman" w:hAnsi="Times New Roman" w:cs="Times New Roman"/>
          <w:bCs/>
          <w:noProof/>
          <w:sz w:val="32"/>
          <w:szCs w:val="32"/>
          <w:lang w:eastAsia="en-IN"/>
        </w:rPr>
        <w:t xml:space="preserve">    </w:t>
      </w:r>
    </w:p>
    <w:p w14:paraId="64D3183A" w14:textId="77777777" w:rsidR="008B0676" w:rsidRDefault="008B0676">
      <w:pPr>
        <w:rPr>
          <w:rFonts w:ascii="Times New Roman" w:hAnsi="Times New Roman" w:cs="Times New Roman"/>
          <w:bCs/>
          <w:sz w:val="32"/>
          <w:szCs w:val="32"/>
          <w:lang w:val="en-US"/>
        </w:rPr>
      </w:pPr>
      <w:r>
        <w:rPr>
          <w:rFonts w:ascii="Times New Roman" w:hAnsi="Times New Roman" w:cs="Times New Roman"/>
          <w:bCs/>
          <w:noProof/>
          <w:sz w:val="32"/>
          <w:szCs w:val="32"/>
          <w:lang w:eastAsia="en-IN"/>
        </w:rPr>
        <w:drawing>
          <wp:inline distT="0" distB="0" distL="0" distR="0" wp14:anchorId="0897FC00" wp14:editId="49AB3C54">
            <wp:extent cx="2850515" cy="3617686"/>
            <wp:effectExtent l="0" t="0" r="698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n ss.png"/>
                    <pic:cNvPicPr/>
                  </pic:nvPicPr>
                  <pic:blipFill>
                    <a:blip r:embed="rId83">
                      <a:extLst>
                        <a:ext uri="{28A0092B-C50C-407E-A947-70E740481C1C}">
                          <a14:useLocalDpi xmlns:a14="http://schemas.microsoft.com/office/drawing/2010/main" val="0"/>
                        </a:ext>
                      </a:extLst>
                    </a:blip>
                    <a:stretch>
                      <a:fillRect/>
                    </a:stretch>
                  </pic:blipFill>
                  <pic:spPr>
                    <a:xfrm>
                      <a:off x="0" y="0"/>
                      <a:ext cx="2866486" cy="3637956"/>
                    </a:xfrm>
                    <a:prstGeom prst="rect">
                      <a:avLst/>
                    </a:prstGeom>
                  </pic:spPr>
                </pic:pic>
              </a:graphicData>
            </a:graphic>
          </wp:inline>
        </w:drawing>
      </w:r>
      <w:r w:rsidR="0063750A">
        <w:rPr>
          <w:rFonts w:ascii="Times New Roman" w:hAnsi="Times New Roman" w:cs="Times New Roman"/>
          <w:bCs/>
          <w:sz w:val="32"/>
          <w:szCs w:val="32"/>
          <w:lang w:val="en-US"/>
        </w:rPr>
        <w:t xml:space="preserve">  </w:t>
      </w:r>
      <w:r w:rsidR="0063750A">
        <w:rPr>
          <w:rFonts w:ascii="Times New Roman" w:hAnsi="Times New Roman" w:cs="Times New Roman"/>
          <w:bCs/>
          <w:noProof/>
          <w:sz w:val="32"/>
          <w:szCs w:val="32"/>
          <w:lang w:eastAsia="en-IN"/>
        </w:rPr>
        <w:drawing>
          <wp:inline distT="0" distB="0" distL="0" distR="0" wp14:anchorId="4936426C" wp14:editId="419F1641">
            <wp:extent cx="2724019" cy="3661954"/>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an ss2.png"/>
                    <pic:cNvPicPr/>
                  </pic:nvPicPr>
                  <pic:blipFill>
                    <a:blip r:embed="rId84">
                      <a:extLst>
                        <a:ext uri="{28A0092B-C50C-407E-A947-70E740481C1C}">
                          <a14:useLocalDpi xmlns:a14="http://schemas.microsoft.com/office/drawing/2010/main" val="0"/>
                        </a:ext>
                      </a:extLst>
                    </a:blip>
                    <a:stretch>
                      <a:fillRect/>
                    </a:stretch>
                  </pic:blipFill>
                  <pic:spPr>
                    <a:xfrm>
                      <a:off x="0" y="0"/>
                      <a:ext cx="2724019" cy="3661954"/>
                    </a:xfrm>
                    <a:prstGeom prst="rect">
                      <a:avLst/>
                    </a:prstGeom>
                  </pic:spPr>
                </pic:pic>
              </a:graphicData>
            </a:graphic>
          </wp:inline>
        </w:drawing>
      </w:r>
    </w:p>
    <w:p w14:paraId="11554409" w14:textId="77777777" w:rsidR="00F603BC" w:rsidRDefault="00C8746C">
      <w:pPr>
        <w:rPr>
          <w:rFonts w:ascii="Lucida Calligraphy" w:hAnsi="Lucida Calligraphy" w:cs="Times New Roman"/>
          <w:b/>
          <w:sz w:val="56"/>
          <w:szCs w:val="56"/>
        </w:rPr>
      </w:pPr>
      <w:r>
        <w:rPr>
          <w:rFonts w:ascii="Times New Roman" w:hAnsi="Times New Roman" w:cs="Times New Roman"/>
          <w:bCs/>
          <w:sz w:val="32"/>
          <w:szCs w:val="32"/>
          <w:lang w:val="en-US"/>
        </w:rPr>
        <w:t xml:space="preserve">    </w:t>
      </w:r>
    </w:p>
    <w:p w14:paraId="0F1FD461" w14:textId="77777777" w:rsidR="00F603BC" w:rsidRDefault="00F603BC">
      <w:pPr>
        <w:rPr>
          <w:rFonts w:ascii="Times New Roman" w:hAnsi="Times New Roman" w:cs="Times New Roman"/>
          <w:bCs/>
          <w:sz w:val="28"/>
          <w:szCs w:val="28"/>
        </w:rPr>
      </w:pPr>
    </w:p>
    <w:p w14:paraId="53234F2D" w14:textId="77777777" w:rsidR="00F603BC" w:rsidRDefault="00C8746C">
      <w:pPr>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0F25A078" wp14:editId="3189E1CE">
            <wp:extent cx="2726690" cy="1725295"/>
            <wp:effectExtent l="0" t="0" r="16510" b="8255"/>
            <wp:docPr id="34" name="Picture 34" descr="2-motor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2-motor on"/>
                    <pic:cNvPicPr>
                      <a:picLocks noChangeAspect="1"/>
                    </pic:cNvPicPr>
                  </pic:nvPicPr>
                  <pic:blipFill>
                    <a:blip r:embed="rId85"/>
                    <a:stretch>
                      <a:fillRect/>
                    </a:stretch>
                  </pic:blipFill>
                  <pic:spPr>
                    <a:xfrm>
                      <a:off x="0" y="0"/>
                      <a:ext cx="2726690" cy="1725295"/>
                    </a:xfrm>
                    <a:prstGeom prst="rect">
                      <a:avLst/>
                    </a:prstGeom>
                  </pic:spPr>
                </pic:pic>
              </a:graphicData>
            </a:graphic>
          </wp:inline>
        </w:drawing>
      </w: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11A856E2" wp14:editId="0219D4AD">
            <wp:extent cx="1926590" cy="2239010"/>
            <wp:effectExtent l="0" t="0" r="16510" b="8890"/>
            <wp:docPr id="41" name="Picture 41" descr="Screenshot_20190421-20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_20190421-205013"/>
                    <pic:cNvPicPr>
                      <a:picLocks noChangeAspect="1"/>
                    </pic:cNvPicPr>
                  </pic:nvPicPr>
                  <pic:blipFill>
                    <a:blip r:embed="rId86"/>
                    <a:srcRect t="3424"/>
                    <a:stretch>
                      <a:fillRect/>
                    </a:stretch>
                  </pic:blipFill>
                  <pic:spPr>
                    <a:xfrm>
                      <a:off x="0" y="0"/>
                      <a:ext cx="1926590" cy="2239010"/>
                    </a:xfrm>
                    <a:prstGeom prst="rect">
                      <a:avLst/>
                    </a:prstGeom>
                  </pic:spPr>
                </pic:pic>
              </a:graphicData>
            </a:graphic>
          </wp:inline>
        </w:drawing>
      </w:r>
    </w:p>
    <w:p w14:paraId="0CA14532" w14:textId="77777777" w:rsidR="00F603BC" w:rsidRDefault="00C8746C">
      <w:pPr>
        <w:rPr>
          <w:rFonts w:ascii="Times New Roman" w:hAnsi="Times New Roman" w:cs="Times New Roman"/>
          <w:bCs/>
          <w:sz w:val="28"/>
          <w:szCs w:val="28"/>
          <w:lang w:val="en-US"/>
        </w:rPr>
      </w:pPr>
      <w:r>
        <w:rPr>
          <w:rFonts w:ascii="Times New Roman" w:hAnsi="Times New Roman" w:cs="Times New Roman"/>
          <w:bCs/>
          <w:noProof/>
          <w:sz w:val="28"/>
          <w:szCs w:val="28"/>
          <w:lang w:eastAsia="en-IN"/>
        </w:rPr>
        <w:drawing>
          <wp:inline distT="0" distB="0" distL="114300" distR="114300" wp14:anchorId="3400A9A5" wp14:editId="1878ECA6">
            <wp:extent cx="2800350" cy="2227580"/>
            <wp:effectExtent l="0" t="0" r="0" b="1270"/>
            <wp:docPr id="42" name="Picture 42" descr="motor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otor off"/>
                    <pic:cNvPicPr>
                      <a:picLocks noChangeAspect="1"/>
                    </pic:cNvPicPr>
                  </pic:nvPicPr>
                  <pic:blipFill>
                    <a:blip r:embed="rId87"/>
                    <a:stretch>
                      <a:fillRect/>
                    </a:stretch>
                  </pic:blipFill>
                  <pic:spPr>
                    <a:xfrm>
                      <a:off x="0" y="0"/>
                      <a:ext cx="2800350" cy="2227580"/>
                    </a:xfrm>
                    <a:prstGeom prst="rect">
                      <a:avLst/>
                    </a:prstGeom>
                  </pic:spPr>
                </pic:pic>
              </a:graphicData>
            </a:graphic>
          </wp:inline>
        </w:drawing>
      </w:r>
      <w:r>
        <w:rPr>
          <w:rFonts w:ascii="Times New Roman" w:hAnsi="Times New Roman" w:cs="Times New Roman"/>
          <w:bCs/>
          <w:sz w:val="28"/>
          <w:szCs w:val="28"/>
          <w:lang w:val="en-US"/>
        </w:rPr>
        <w:t xml:space="preserve">       </w:t>
      </w:r>
      <w:r>
        <w:rPr>
          <w:rFonts w:ascii="Times New Roman" w:eastAsia="Times New Roman" w:hAnsi="Times New Roman" w:cs="Times New Roman"/>
          <w:bCs/>
          <w:noProof/>
          <w:sz w:val="28"/>
          <w:szCs w:val="28"/>
          <w:lang w:eastAsia="en-IN"/>
        </w:rPr>
        <w:drawing>
          <wp:inline distT="0" distB="0" distL="114300" distR="114300" wp14:anchorId="721B4E47" wp14:editId="1C96FFEB">
            <wp:extent cx="2569845" cy="3500755"/>
            <wp:effectExtent l="0" t="0" r="1905" b="4445"/>
            <wp:docPr id="43" name="Picture 43" descr="Screenshot_20190421-20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_20190421-205019"/>
                    <pic:cNvPicPr>
                      <a:picLocks noChangeAspect="1"/>
                    </pic:cNvPicPr>
                  </pic:nvPicPr>
                  <pic:blipFill>
                    <a:blip r:embed="rId74"/>
                    <a:srcRect t="4015"/>
                    <a:stretch>
                      <a:fillRect/>
                    </a:stretch>
                  </pic:blipFill>
                  <pic:spPr>
                    <a:xfrm>
                      <a:off x="0" y="0"/>
                      <a:ext cx="2569845" cy="3500755"/>
                    </a:xfrm>
                    <a:prstGeom prst="rect">
                      <a:avLst/>
                    </a:prstGeom>
                  </pic:spPr>
                </pic:pic>
              </a:graphicData>
            </a:graphic>
          </wp:inline>
        </w:drawing>
      </w:r>
    </w:p>
    <w:p w14:paraId="21E84C75" w14:textId="77777777" w:rsidR="00F603BC" w:rsidRDefault="00C8746C">
      <w:pPr>
        <w:rPr>
          <w:rFonts w:ascii="Times New Roman" w:hAnsi="Times New Roman" w:cs="Times New Roman"/>
          <w:bCs/>
          <w:sz w:val="28"/>
          <w:szCs w:val="28"/>
          <w:lang w:val="en-US"/>
        </w:rPr>
      </w:pPr>
      <w:r>
        <w:rPr>
          <w:rFonts w:ascii="Times New Roman" w:hAnsi="Times New Roman" w:cs="Times New Roman"/>
          <w:bCs/>
          <w:noProof/>
          <w:sz w:val="28"/>
          <w:szCs w:val="28"/>
          <w:lang w:eastAsia="en-IN"/>
        </w:rPr>
        <w:drawing>
          <wp:inline distT="0" distB="0" distL="114300" distR="114300" wp14:anchorId="67E4933D" wp14:editId="46F18631">
            <wp:extent cx="2407285" cy="4059555"/>
            <wp:effectExtent l="0" t="0" r="12065" b="17145"/>
            <wp:docPr id="37" name="Picture 37" descr="WhatsApp Image 2019-04-21 at 11.39.24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19-04-21 at 11.39.24 PM (2)"/>
                    <pic:cNvPicPr>
                      <a:picLocks noChangeAspect="1"/>
                    </pic:cNvPicPr>
                  </pic:nvPicPr>
                  <pic:blipFill>
                    <a:blip r:embed="rId88"/>
                    <a:stretch>
                      <a:fillRect/>
                    </a:stretch>
                  </pic:blipFill>
                  <pic:spPr>
                    <a:xfrm>
                      <a:off x="0" y="0"/>
                      <a:ext cx="2407285" cy="4059555"/>
                    </a:xfrm>
                    <a:prstGeom prst="rect">
                      <a:avLst/>
                    </a:prstGeom>
                  </pic:spPr>
                </pic:pic>
              </a:graphicData>
            </a:graphic>
          </wp:inline>
        </w:drawing>
      </w: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3AB5E962" wp14:editId="6FC7176F">
            <wp:extent cx="2303780" cy="3938270"/>
            <wp:effectExtent l="0" t="0" r="1270" b="5080"/>
            <wp:docPr id="33" name="Picture 33" descr="WhatsApp Image 2019-04-21 at 11.39.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19-04-21 at 11.39.24 PM"/>
                    <pic:cNvPicPr>
                      <a:picLocks noChangeAspect="1"/>
                    </pic:cNvPicPr>
                  </pic:nvPicPr>
                  <pic:blipFill>
                    <a:blip r:embed="rId89"/>
                    <a:stretch>
                      <a:fillRect/>
                    </a:stretch>
                  </pic:blipFill>
                  <pic:spPr>
                    <a:xfrm>
                      <a:off x="0" y="0"/>
                      <a:ext cx="2303780" cy="3938270"/>
                    </a:xfrm>
                    <a:prstGeom prst="rect">
                      <a:avLst/>
                    </a:prstGeom>
                  </pic:spPr>
                </pic:pic>
              </a:graphicData>
            </a:graphic>
          </wp:inline>
        </w:drawing>
      </w:r>
    </w:p>
    <w:p w14:paraId="67C9EE4E" w14:textId="77777777" w:rsidR="00F603BC" w:rsidRDefault="00F603BC">
      <w:pPr>
        <w:rPr>
          <w:rFonts w:ascii="Times New Roman" w:hAnsi="Times New Roman" w:cs="Times New Roman"/>
          <w:bCs/>
          <w:sz w:val="28"/>
          <w:szCs w:val="28"/>
          <w:lang w:val="en-US"/>
        </w:rPr>
      </w:pPr>
    </w:p>
    <w:p w14:paraId="48C82351" w14:textId="77777777" w:rsidR="00F603BC" w:rsidRDefault="00F603BC">
      <w:pPr>
        <w:rPr>
          <w:rFonts w:ascii="Times New Roman" w:hAnsi="Times New Roman" w:cs="Times New Roman"/>
          <w:bCs/>
          <w:sz w:val="28"/>
          <w:szCs w:val="28"/>
          <w:lang w:val="en-US"/>
        </w:rPr>
      </w:pPr>
    </w:p>
    <w:p w14:paraId="40FFB35E" w14:textId="77777777" w:rsidR="00F603BC" w:rsidRDefault="00F603BC">
      <w:pPr>
        <w:rPr>
          <w:rFonts w:ascii="Times New Roman" w:hAnsi="Times New Roman" w:cs="Times New Roman"/>
          <w:bCs/>
          <w:sz w:val="28"/>
          <w:szCs w:val="28"/>
          <w:lang w:val="en-US"/>
        </w:rPr>
      </w:pPr>
    </w:p>
    <w:p w14:paraId="2C90E7EE" w14:textId="77777777" w:rsidR="00F603BC" w:rsidRDefault="00F603BC">
      <w:pPr>
        <w:rPr>
          <w:rFonts w:ascii="Times New Roman" w:hAnsi="Times New Roman" w:cs="Times New Roman"/>
          <w:bCs/>
          <w:sz w:val="28"/>
          <w:szCs w:val="28"/>
          <w:lang w:val="en-US"/>
        </w:rPr>
      </w:pPr>
    </w:p>
    <w:p w14:paraId="4E1E5393" w14:textId="77777777" w:rsidR="00F603BC" w:rsidRDefault="00F603BC">
      <w:pPr>
        <w:rPr>
          <w:rFonts w:ascii="Times New Roman" w:hAnsi="Times New Roman" w:cs="Times New Roman"/>
          <w:bCs/>
          <w:sz w:val="28"/>
          <w:szCs w:val="28"/>
          <w:lang w:val="en-US"/>
        </w:rPr>
      </w:pPr>
    </w:p>
    <w:p w14:paraId="7C791E7E" w14:textId="77777777" w:rsidR="00F603BC" w:rsidRDefault="00F603BC">
      <w:pPr>
        <w:rPr>
          <w:rFonts w:ascii="Times New Roman" w:hAnsi="Times New Roman" w:cs="Times New Roman"/>
          <w:bCs/>
          <w:sz w:val="28"/>
          <w:szCs w:val="28"/>
          <w:lang w:val="en-US"/>
        </w:rPr>
      </w:pPr>
    </w:p>
    <w:p w14:paraId="4D93BDC9" w14:textId="77777777" w:rsidR="00F603BC" w:rsidRDefault="00C8746C">
      <w:pPr>
        <w:rPr>
          <w:rFonts w:ascii="Times New Roman" w:hAnsi="Times New Roman" w:cs="Times New Roman"/>
          <w:bCs/>
          <w:sz w:val="28"/>
          <w:szCs w:val="28"/>
          <w:lang w:val="en-US"/>
        </w:rPr>
      </w:pPr>
      <w:r>
        <w:rPr>
          <w:rFonts w:ascii="Times New Roman" w:hAnsi="Times New Roman" w:cs="Times New Roman"/>
          <w:bCs/>
          <w:noProof/>
          <w:sz w:val="28"/>
          <w:szCs w:val="28"/>
          <w:lang w:eastAsia="en-IN"/>
        </w:rPr>
        <w:drawing>
          <wp:inline distT="0" distB="0" distL="114300" distR="114300" wp14:anchorId="43DAFE6D" wp14:editId="435F743D">
            <wp:extent cx="2476500" cy="5405755"/>
            <wp:effectExtent l="0" t="0" r="0" b="4445"/>
            <wp:docPr id="45" name="Picture 45" descr="WhatsApp Image 2019-04-21 at 11.39.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19-04-21 at 11.39.19 PM"/>
                    <pic:cNvPicPr>
                      <a:picLocks noChangeAspect="1"/>
                    </pic:cNvPicPr>
                  </pic:nvPicPr>
                  <pic:blipFill>
                    <a:blip r:embed="rId90"/>
                    <a:stretch>
                      <a:fillRect/>
                    </a:stretch>
                  </pic:blipFill>
                  <pic:spPr>
                    <a:xfrm>
                      <a:off x="0" y="0"/>
                      <a:ext cx="2476500" cy="5405755"/>
                    </a:xfrm>
                    <a:prstGeom prst="rect">
                      <a:avLst/>
                    </a:prstGeom>
                  </pic:spPr>
                </pic:pic>
              </a:graphicData>
            </a:graphic>
          </wp:inline>
        </w:drawing>
      </w: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3FFB1D6E" wp14:editId="1FA4D390">
            <wp:extent cx="2431415" cy="5383530"/>
            <wp:effectExtent l="0" t="0" r="6985" b="7620"/>
            <wp:docPr id="44" name="Picture 44" descr="WhatsApp Image 2019-04-21 at 11.39.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19-04-21 at 11.39.22 PM"/>
                    <pic:cNvPicPr>
                      <a:picLocks noChangeAspect="1"/>
                    </pic:cNvPicPr>
                  </pic:nvPicPr>
                  <pic:blipFill>
                    <a:blip r:embed="rId91"/>
                    <a:stretch>
                      <a:fillRect/>
                    </a:stretch>
                  </pic:blipFill>
                  <pic:spPr>
                    <a:xfrm>
                      <a:off x="0" y="0"/>
                      <a:ext cx="2431415" cy="5383530"/>
                    </a:xfrm>
                    <a:prstGeom prst="rect">
                      <a:avLst/>
                    </a:prstGeom>
                  </pic:spPr>
                </pic:pic>
              </a:graphicData>
            </a:graphic>
          </wp:inline>
        </w:drawing>
      </w:r>
      <w:r>
        <w:rPr>
          <w:rFonts w:ascii="Times New Roman" w:hAnsi="Times New Roman" w:cs="Times New Roman"/>
          <w:bCs/>
          <w:sz w:val="28"/>
          <w:szCs w:val="28"/>
          <w:lang w:val="en-US"/>
        </w:rPr>
        <w:t xml:space="preserve">    </w:t>
      </w:r>
    </w:p>
    <w:p w14:paraId="37E4A528" w14:textId="77777777" w:rsidR="00F603BC" w:rsidRDefault="00F603BC">
      <w:pPr>
        <w:rPr>
          <w:rFonts w:ascii="Times New Roman" w:hAnsi="Times New Roman" w:cs="Times New Roman"/>
          <w:bCs/>
          <w:sz w:val="28"/>
          <w:szCs w:val="28"/>
          <w:lang w:val="en-US"/>
        </w:rPr>
      </w:pPr>
    </w:p>
    <w:p w14:paraId="59A0C0E7" w14:textId="77777777" w:rsidR="00F603BC" w:rsidRDefault="00F603BC">
      <w:pPr>
        <w:rPr>
          <w:rFonts w:ascii="Times New Roman" w:hAnsi="Times New Roman" w:cs="Times New Roman"/>
          <w:bCs/>
          <w:sz w:val="28"/>
          <w:szCs w:val="28"/>
          <w:lang w:val="en-US"/>
        </w:rPr>
      </w:pPr>
    </w:p>
    <w:p w14:paraId="071541CD" w14:textId="77777777" w:rsidR="00F603BC" w:rsidRDefault="00F603BC">
      <w:pPr>
        <w:rPr>
          <w:rFonts w:ascii="Times New Roman" w:hAnsi="Times New Roman" w:cs="Times New Roman"/>
          <w:bCs/>
          <w:sz w:val="28"/>
          <w:szCs w:val="28"/>
          <w:lang w:val="en-US"/>
        </w:rPr>
      </w:pPr>
    </w:p>
    <w:p w14:paraId="558A0DD1" w14:textId="3B10B48E" w:rsidR="00F603BC" w:rsidRDefault="00867CD0">
      <w:pPr>
        <w:rPr>
          <w:rFonts w:ascii="Times New Roman" w:hAnsi="Times New Roman" w:cs="Times New Roman"/>
          <w:bCs/>
          <w:sz w:val="28"/>
          <w:szCs w:val="28"/>
          <w:lang w:val="en-US"/>
        </w:rPr>
      </w:pPr>
      <w:r>
        <w:rPr>
          <w:rFonts w:ascii="Times New Roman" w:hAnsi="Times New Roman" w:cs="Times New Roman"/>
          <w:bCs/>
          <w:noProof/>
          <w:sz w:val="28"/>
          <w:szCs w:val="28"/>
          <w:lang w:val="en-US"/>
        </w:rPr>
        <mc:AlternateContent>
          <mc:Choice Requires="wps">
            <w:drawing>
              <wp:anchor distT="0" distB="0" distL="114300" distR="114300" simplePos="0" relativeHeight="251667968" behindDoc="0" locked="0" layoutInCell="1" allowOverlap="1" wp14:anchorId="0AEB7C83" wp14:editId="54A6FAC6">
                <wp:simplePos x="0" y="0"/>
                <wp:positionH relativeFrom="column">
                  <wp:posOffset>3731895</wp:posOffset>
                </wp:positionH>
                <wp:positionV relativeFrom="paragraph">
                  <wp:posOffset>1991360</wp:posOffset>
                </wp:positionV>
                <wp:extent cx="929640" cy="2270760"/>
                <wp:effectExtent l="0" t="0" r="22860" b="15240"/>
                <wp:wrapNone/>
                <wp:docPr id="25" name="Rectangle 25"/>
                <wp:cNvGraphicFramePr/>
                <a:graphic xmlns:a="http://schemas.openxmlformats.org/drawingml/2006/main">
                  <a:graphicData uri="http://schemas.microsoft.com/office/word/2010/wordprocessingShape">
                    <wps:wsp>
                      <wps:cNvSpPr/>
                      <wps:spPr>
                        <a:xfrm>
                          <a:off x="0" y="0"/>
                          <a:ext cx="929640" cy="2270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0DF81" id="Rectangle 25" o:spid="_x0000_s1026" style="position:absolute;margin-left:293.85pt;margin-top:156.8pt;width:73.2pt;height:178.8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" fillcolor="#4f81bd [3204]" strokecolor="#243f60 [1604]" strokeweight="2pt"/>
            </w:pict>
          </mc:Fallback>
        </mc:AlternateContent>
      </w:r>
      <w:r>
        <w:rPr>
          <w:rFonts w:ascii="Times New Roman" w:hAnsi="Times New Roman" w:cs="Times New Roman"/>
          <w:bCs/>
          <w:noProof/>
          <w:sz w:val="28"/>
          <w:szCs w:val="28"/>
          <w:lang w:val="en-US"/>
        </w:rPr>
        <mc:AlternateContent>
          <mc:Choice Requires="wps">
            <w:drawing>
              <wp:anchor distT="0" distB="0" distL="114300" distR="114300" simplePos="0" relativeHeight="251666944" behindDoc="0" locked="0" layoutInCell="1" allowOverlap="1" wp14:anchorId="02E6CA84" wp14:editId="74A9FA66">
                <wp:simplePos x="0" y="0"/>
                <wp:positionH relativeFrom="column">
                  <wp:posOffset>340995</wp:posOffset>
                </wp:positionH>
                <wp:positionV relativeFrom="paragraph">
                  <wp:posOffset>955040</wp:posOffset>
                </wp:positionV>
                <wp:extent cx="1569720" cy="1120140"/>
                <wp:effectExtent l="0" t="0" r="11430" b="22860"/>
                <wp:wrapNone/>
                <wp:docPr id="23" name="Rectangle 23"/>
                <wp:cNvGraphicFramePr/>
                <a:graphic xmlns:a="http://schemas.openxmlformats.org/drawingml/2006/main">
                  <a:graphicData uri="http://schemas.microsoft.com/office/word/2010/wordprocessingShape">
                    <wps:wsp>
                      <wps:cNvSpPr/>
                      <wps:spPr>
                        <a:xfrm>
                          <a:off x="0" y="0"/>
                          <a:ext cx="1569720" cy="1120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BC217" id="Rectangle 23" o:spid="_x0000_s1026" style="position:absolute;margin-left:26.85pt;margin-top:75.2pt;width:123.6pt;height:88.2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" fillcolor="#4f81bd [3204]" strokecolor="#243f60 [1604]" strokeweight="2pt"/>
            </w:pict>
          </mc:Fallback>
        </mc:AlternateContent>
      </w:r>
      <w:r w:rsidR="00C8746C">
        <w:rPr>
          <w:rFonts w:ascii="Times New Roman" w:hAnsi="Times New Roman" w:cs="Times New Roman"/>
          <w:bCs/>
          <w:sz w:val="28"/>
          <w:szCs w:val="28"/>
          <w:lang w:val="en-US"/>
        </w:rPr>
        <w:t xml:space="preserve"> </w:t>
      </w:r>
      <w:r w:rsidR="00C8746C" w:rsidRPr="00867CD0">
        <w:rPr>
          <w:rFonts w:ascii="Times New Roman" w:hAnsi="Times New Roman" w:cs="Times New Roman"/>
          <w:bCs/>
          <w:noProof/>
          <w:sz w:val="28"/>
          <w:szCs w:val="28"/>
          <w:highlight w:val="yellow"/>
          <w:lang w:eastAsia="en-IN"/>
        </w:rPr>
        <w:drawing>
          <wp:inline distT="0" distB="0" distL="114300" distR="114300" wp14:anchorId="1155038C" wp14:editId="626FC373">
            <wp:extent cx="2157730" cy="4782820"/>
            <wp:effectExtent l="0" t="0" r="0" b="0"/>
            <wp:docPr id="50" name="Picture 50" descr="Screenshot_20190424-01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_20190424-015742"/>
                    <pic:cNvPicPr>
                      <a:picLocks noChangeAspect="1"/>
                    </pic:cNvPicPr>
                  </pic:nvPicPr>
                  <pic:blipFill>
                    <a:blip r:embed="rId92"/>
                    <a:srcRect t="4665"/>
                    <a:stretch>
                      <a:fillRect/>
                    </a:stretch>
                  </pic:blipFill>
                  <pic:spPr>
                    <a:xfrm>
                      <a:off x="0" y="0"/>
                      <a:ext cx="2157730" cy="4782820"/>
                    </a:xfrm>
                    <a:prstGeom prst="rect">
                      <a:avLst/>
                    </a:prstGeom>
                  </pic:spPr>
                </pic:pic>
              </a:graphicData>
            </a:graphic>
          </wp:inline>
        </w:drawing>
      </w:r>
      <w:r w:rsidR="00C8746C">
        <w:rPr>
          <w:rFonts w:ascii="Times New Roman" w:hAnsi="Times New Roman" w:cs="Times New Roman"/>
          <w:bCs/>
          <w:sz w:val="28"/>
          <w:szCs w:val="28"/>
          <w:lang w:val="en-US"/>
        </w:rPr>
        <w:t xml:space="preserve">                   </w:t>
      </w:r>
      <w:r w:rsidR="00C8746C">
        <w:rPr>
          <w:rFonts w:ascii="Times New Roman" w:hAnsi="Times New Roman" w:cs="Times New Roman"/>
          <w:bCs/>
          <w:noProof/>
          <w:sz w:val="28"/>
          <w:szCs w:val="28"/>
          <w:lang w:eastAsia="en-IN"/>
        </w:rPr>
        <w:drawing>
          <wp:inline distT="0" distB="0" distL="114300" distR="114300" wp14:anchorId="12B5BF31" wp14:editId="61747DB6">
            <wp:extent cx="2177415" cy="3695065"/>
            <wp:effectExtent l="0" t="0" r="13335" b="635"/>
            <wp:docPr id="15" name="Picture 15" descr="me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e ss"/>
                    <pic:cNvPicPr>
                      <a:picLocks noChangeAspect="1"/>
                    </pic:cNvPicPr>
                  </pic:nvPicPr>
                  <pic:blipFill>
                    <a:blip r:embed="rId93"/>
                    <a:stretch>
                      <a:fillRect/>
                    </a:stretch>
                  </pic:blipFill>
                  <pic:spPr>
                    <a:xfrm>
                      <a:off x="0" y="0"/>
                      <a:ext cx="2177415" cy="3695065"/>
                    </a:xfrm>
                    <a:prstGeom prst="rect">
                      <a:avLst/>
                    </a:prstGeom>
                  </pic:spPr>
                </pic:pic>
              </a:graphicData>
            </a:graphic>
          </wp:inline>
        </w:drawing>
      </w:r>
    </w:p>
    <w:p w14:paraId="2C40FB8B" w14:textId="77777777" w:rsidR="00F603BC" w:rsidRDefault="00F603BC">
      <w:pPr>
        <w:rPr>
          <w:rFonts w:ascii="Times New Roman" w:hAnsi="Times New Roman" w:cs="Times New Roman"/>
          <w:bCs/>
          <w:sz w:val="28"/>
          <w:szCs w:val="28"/>
          <w:lang w:val="en-US"/>
        </w:rPr>
      </w:pPr>
    </w:p>
    <w:p w14:paraId="53FEDD8F" w14:textId="10374D83" w:rsidR="00F603BC" w:rsidRDefault="00867CD0">
      <w:pPr>
        <w:rPr>
          <w:rFonts w:ascii="Times New Roman" w:hAnsi="Times New Roman" w:cs="Times New Roman"/>
          <w:bCs/>
          <w:sz w:val="28"/>
          <w:szCs w:val="28"/>
          <w:lang w:val="en-US"/>
        </w:rPr>
      </w:pPr>
      <w:r>
        <w:rPr>
          <w:rFonts w:ascii="Times New Roman" w:hAnsi="Times New Roman" w:cs="Times New Roman"/>
          <w:bCs/>
          <w:noProof/>
          <w:sz w:val="28"/>
          <w:szCs w:val="28"/>
          <w:lang w:eastAsia="en-IN"/>
        </w:rPr>
        <mc:AlternateContent>
          <mc:Choice Requires="wps">
            <w:drawing>
              <wp:anchor distT="0" distB="0" distL="114300" distR="114300" simplePos="0" relativeHeight="251668992" behindDoc="0" locked="0" layoutInCell="1" allowOverlap="1" wp14:anchorId="34A56080" wp14:editId="728C01B9">
                <wp:simplePos x="0" y="0"/>
                <wp:positionH relativeFrom="column">
                  <wp:posOffset>516255</wp:posOffset>
                </wp:positionH>
                <wp:positionV relativeFrom="paragraph">
                  <wp:posOffset>814705</wp:posOffset>
                </wp:positionV>
                <wp:extent cx="3215640" cy="2278380"/>
                <wp:effectExtent l="0" t="0" r="22860" b="26670"/>
                <wp:wrapNone/>
                <wp:docPr id="27" name="Rectangle 27"/>
                <wp:cNvGraphicFramePr/>
                <a:graphic xmlns:a="http://schemas.openxmlformats.org/drawingml/2006/main">
                  <a:graphicData uri="http://schemas.microsoft.com/office/word/2010/wordprocessingShape">
                    <wps:wsp>
                      <wps:cNvSpPr/>
                      <wps:spPr>
                        <a:xfrm>
                          <a:off x="0" y="0"/>
                          <a:ext cx="3215640" cy="2278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BFC6C" id="Rectangle 27" o:spid="_x0000_s1026" style="position:absolute;margin-left:40.65pt;margin-top:64.15pt;width:253.2pt;height:179.4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" fillcolor="#4f81bd [3204]" strokecolor="#243f60 [1604]" strokeweight="2pt"/>
            </w:pict>
          </mc:Fallback>
        </mc:AlternateContent>
      </w:r>
      <w:r w:rsidR="00C8746C">
        <w:rPr>
          <w:rFonts w:ascii="Times New Roman" w:hAnsi="Times New Roman" w:cs="Times New Roman"/>
          <w:bCs/>
          <w:noProof/>
          <w:sz w:val="28"/>
          <w:szCs w:val="28"/>
          <w:lang w:eastAsia="en-IN"/>
        </w:rPr>
        <w:drawing>
          <wp:inline distT="0" distB="0" distL="114300" distR="114300" wp14:anchorId="4D0790D3" wp14:editId="364BC319">
            <wp:extent cx="4241800" cy="3592195"/>
            <wp:effectExtent l="0" t="0" r="6350" b="8255"/>
            <wp:docPr id="10" name="Picture 10" descr="me 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 ss2"/>
                    <pic:cNvPicPr>
                      <a:picLocks noChangeAspect="1"/>
                    </pic:cNvPicPr>
                  </pic:nvPicPr>
                  <pic:blipFill>
                    <a:blip r:embed="rId94"/>
                    <a:stretch>
                      <a:fillRect/>
                    </a:stretch>
                  </pic:blipFill>
                  <pic:spPr>
                    <a:xfrm>
                      <a:off x="0" y="0"/>
                      <a:ext cx="4241800" cy="3592195"/>
                    </a:xfrm>
                    <a:prstGeom prst="rect">
                      <a:avLst/>
                    </a:prstGeom>
                  </pic:spPr>
                </pic:pic>
              </a:graphicData>
            </a:graphic>
          </wp:inline>
        </w:drawing>
      </w:r>
    </w:p>
    <w:p w14:paraId="73869D86" w14:textId="77777777" w:rsidR="00F603BC" w:rsidRDefault="00F603BC">
      <w:pPr>
        <w:rPr>
          <w:rFonts w:ascii="Times New Roman" w:hAnsi="Times New Roman" w:cs="Times New Roman"/>
          <w:bCs/>
          <w:sz w:val="28"/>
          <w:szCs w:val="28"/>
          <w:lang w:val="en-US"/>
        </w:rPr>
      </w:pPr>
    </w:p>
    <w:p w14:paraId="0E561113" w14:textId="77777777" w:rsidR="00F603BC" w:rsidRPr="008142EA" w:rsidRDefault="00F603BC" w:rsidP="008142EA">
      <w:pPr>
        <w:spacing w:line="360" w:lineRule="auto"/>
        <w:rPr>
          <w:rFonts w:ascii="Times New Roman" w:hAnsi="Times New Roman" w:cs="Times New Roman"/>
          <w:bCs/>
          <w:sz w:val="28"/>
          <w:szCs w:val="28"/>
          <w:lang w:val="en-US"/>
        </w:rPr>
      </w:pPr>
    </w:p>
    <w:p w14:paraId="16D9AEE4" w14:textId="77777777" w:rsidR="00F603BC" w:rsidRPr="008142EA" w:rsidRDefault="00C8746C" w:rsidP="008142EA">
      <w:pPr>
        <w:spacing w:line="360" w:lineRule="auto"/>
        <w:rPr>
          <w:rFonts w:ascii="Times New Roman" w:eastAsia="Times New Roman" w:hAnsi="Times New Roman"/>
          <w:b/>
          <w:sz w:val="28"/>
          <w:szCs w:val="28"/>
        </w:rPr>
      </w:pPr>
      <w:r w:rsidRPr="008142EA">
        <w:rPr>
          <w:rFonts w:ascii="Times New Roman" w:eastAsia="Times New Roman" w:hAnsi="Times New Roman"/>
          <w:b/>
          <w:sz w:val="28"/>
          <w:szCs w:val="28"/>
        </w:rPr>
        <w:t>Steps:</w:t>
      </w:r>
    </w:p>
    <w:p w14:paraId="38172204"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Open the terminal in raspberry </w:t>
      </w:r>
      <w:proofErr w:type="gramStart"/>
      <w:r w:rsidRPr="008142EA">
        <w:rPr>
          <w:rFonts w:ascii="Times New Roman" w:eastAsia="Arial" w:hAnsi="Times New Roman" w:cs="Times New Roman"/>
          <w:sz w:val="28"/>
          <w:szCs w:val="28"/>
          <w:lang w:val="en-US"/>
        </w:rPr>
        <w:t>pi</w:t>
      </w:r>
      <w:proofErr w:type="gramEnd"/>
    </w:p>
    <w:p w14:paraId="6A80CE57"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6A78C61B"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Make sure Root access is </w:t>
      </w:r>
      <w:proofErr w:type="gramStart"/>
      <w:r w:rsidRPr="008142EA">
        <w:rPr>
          <w:rFonts w:ascii="Times New Roman" w:eastAsia="Arial" w:hAnsi="Times New Roman" w:cs="Times New Roman"/>
          <w:sz w:val="28"/>
          <w:szCs w:val="28"/>
          <w:lang w:val="en-US"/>
        </w:rPr>
        <w:t>enabled</w:t>
      </w:r>
      <w:proofErr w:type="gramEnd"/>
    </w:p>
    <w:p w14:paraId="3654E63B"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721138E7"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Open the Menu and </w:t>
      </w:r>
      <w:proofErr w:type="gramStart"/>
      <w:r w:rsidRPr="008142EA">
        <w:rPr>
          <w:rFonts w:ascii="Times New Roman" w:eastAsia="Arial" w:hAnsi="Times New Roman" w:cs="Times New Roman"/>
          <w:sz w:val="28"/>
          <w:szCs w:val="28"/>
          <w:lang w:val="en-US"/>
        </w:rPr>
        <w:t>select  Python</w:t>
      </w:r>
      <w:proofErr w:type="gramEnd"/>
      <w:r w:rsidRPr="008142EA">
        <w:rPr>
          <w:rFonts w:ascii="Times New Roman" w:eastAsia="Arial" w:hAnsi="Times New Roman" w:cs="Times New Roman"/>
          <w:sz w:val="28"/>
          <w:szCs w:val="28"/>
          <w:lang w:val="en-US"/>
        </w:rPr>
        <w:t>2  IDLE</w:t>
      </w:r>
    </w:p>
    <w:p w14:paraId="19C0DD19"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16EEC035"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Go to File tab and </w:t>
      </w:r>
      <w:proofErr w:type="gramStart"/>
      <w:r w:rsidRPr="008142EA">
        <w:rPr>
          <w:rFonts w:ascii="Times New Roman" w:eastAsia="Arial" w:hAnsi="Times New Roman" w:cs="Times New Roman"/>
          <w:sz w:val="28"/>
          <w:szCs w:val="28"/>
          <w:lang w:val="en-US"/>
        </w:rPr>
        <w:t>Open</w:t>
      </w:r>
      <w:proofErr w:type="gramEnd"/>
      <w:r w:rsidRPr="008142EA">
        <w:rPr>
          <w:rFonts w:ascii="Times New Roman" w:eastAsia="Arial" w:hAnsi="Times New Roman" w:cs="Times New Roman"/>
          <w:sz w:val="28"/>
          <w:szCs w:val="28"/>
          <w:lang w:val="en-US"/>
        </w:rPr>
        <w:t xml:space="preserve"> the main.py file</w:t>
      </w:r>
    </w:p>
    <w:p w14:paraId="6050669A"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077D0860"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Go to the Run Tab and select Run Module.</w:t>
      </w:r>
    </w:p>
    <w:p w14:paraId="62B709F6"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23062053"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The main.py file has </w:t>
      </w:r>
      <w:proofErr w:type="gramStart"/>
      <w:r w:rsidRPr="008142EA">
        <w:rPr>
          <w:rFonts w:ascii="Times New Roman" w:eastAsia="Arial" w:hAnsi="Times New Roman" w:cs="Times New Roman"/>
          <w:sz w:val="28"/>
          <w:szCs w:val="28"/>
          <w:lang w:val="en-US"/>
        </w:rPr>
        <w:t>started</w:t>
      </w:r>
      <w:proofErr w:type="gramEnd"/>
    </w:p>
    <w:p w14:paraId="3D12D097"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15D912CA"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Now Open the android application (Blynk App)</w:t>
      </w:r>
    </w:p>
    <w:p w14:paraId="43B2925E"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34A608D3"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Tap the interface once and then the play button </w:t>
      </w:r>
      <w:proofErr w:type="gramStart"/>
      <w:r w:rsidRPr="008142EA">
        <w:rPr>
          <w:rFonts w:ascii="Times New Roman" w:eastAsia="Arial" w:hAnsi="Times New Roman" w:cs="Times New Roman"/>
          <w:sz w:val="28"/>
          <w:szCs w:val="28"/>
          <w:lang w:val="en-US"/>
        </w:rPr>
        <w:t>occurs</w:t>
      </w:r>
      <w:proofErr w:type="gramEnd"/>
    </w:p>
    <w:p w14:paraId="60AD56F9"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74EE83DE"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Click on play </w:t>
      </w:r>
      <w:proofErr w:type="gramStart"/>
      <w:r w:rsidRPr="008142EA">
        <w:rPr>
          <w:rFonts w:ascii="Times New Roman" w:eastAsia="Arial" w:hAnsi="Times New Roman" w:cs="Times New Roman"/>
          <w:sz w:val="28"/>
          <w:szCs w:val="28"/>
          <w:lang w:val="en-US"/>
        </w:rPr>
        <w:t>button</w:t>
      </w:r>
      <w:proofErr w:type="gramEnd"/>
    </w:p>
    <w:p w14:paraId="7D45CDB0"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79F0C475"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There will be successful connection established </w:t>
      </w:r>
      <w:proofErr w:type="gramStart"/>
      <w:r w:rsidRPr="008142EA">
        <w:rPr>
          <w:rFonts w:ascii="Times New Roman" w:eastAsia="Arial" w:hAnsi="Times New Roman" w:cs="Times New Roman"/>
          <w:sz w:val="28"/>
          <w:szCs w:val="28"/>
          <w:lang w:val="en-US"/>
        </w:rPr>
        <w:t>then</w:t>
      </w:r>
      <w:proofErr w:type="gramEnd"/>
      <w:r w:rsidRPr="008142EA">
        <w:rPr>
          <w:rFonts w:ascii="Times New Roman" w:eastAsia="Arial" w:hAnsi="Times New Roman" w:cs="Times New Roman"/>
          <w:sz w:val="28"/>
          <w:szCs w:val="28"/>
          <w:lang w:val="en-US"/>
        </w:rPr>
        <w:t xml:space="preserve"> </w:t>
      </w:r>
    </w:p>
    <w:p w14:paraId="24ADAF85"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36335443"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Tap then Light Button or Fan button to turn on and off the appliances.</w:t>
      </w:r>
    </w:p>
    <w:p w14:paraId="6A346B19"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77FD9956"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To access the Pi Camera module</w:t>
      </w:r>
    </w:p>
    <w:p w14:paraId="56F070BA"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61216C68"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Attach the PI Camera to the Camera Interface </w:t>
      </w:r>
      <w:proofErr w:type="gramStart"/>
      <w:r w:rsidRPr="008142EA">
        <w:rPr>
          <w:rFonts w:ascii="Times New Roman" w:eastAsia="Arial" w:hAnsi="Times New Roman" w:cs="Times New Roman"/>
          <w:sz w:val="28"/>
          <w:szCs w:val="28"/>
          <w:lang w:val="en-US"/>
        </w:rPr>
        <w:t>Of</w:t>
      </w:r>
      <w:proofErr w:type="gramEnd"/>
      <w:r w:rsidRPr="008142EA">
        <w:rPr>
          <w:rFonts w:ascii="Times New Roman" w:eastAsia="Arial" w:hAnsi="Times New Roman" w:cs="Times New Roman"/>
          <w:sz w:val="28"/>
          <w:szCs w:val="28"/>
          <w:lang w:val="en-US"/>
        </w:rPr>
        <w:t xml:space="preserve"> the </w:t>
      </w:r>
      <w:proofErr w:type="spellStart"/>
      <w:r w:rsidRPr="008142EA">
        <w:rPr>
          <w:rFonts w:ascii="Times New Roman" w:eastAsia="Arial" w:hAnsi="Times New Roman" w:cs="Times New Roman"/>
          <w:sz w:val="28"/>
          <w:szCs w:val="28"/>
          <w:lang w:val="en-US"/>
        </w:rPr>
        <w:t>Raspeberry</w:t>
      </w:r>
      <w:proofErr w:type="spellEnd"/>
      <w:r w:rsidRPr="008142EA">
        <w:rPr>
          <w:rFonts w:ascii="Times New Roman" w:eastAsia="Arial" w:hAnsi="Times New Roman" w:cs="Times New Roman"/>
          <w:sz w:val="28"/>
          <w:szCs w:val="28"/>
          <w:lang w:val="en-US"/>
        </w:rPr>
        <w:t xml:space="preserve"> PI precisely</w:t>
      </w:r>
    </w:p>
    <w:p w14:paraId="5A48ADA4"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313A60F1" w14:textId="77777777" w:rsidR="00F603BC" w:rsidRPr="008142EA" w:rsidRDefault="00C8746C" w:rsidP="008142EA">
      <w:pPr>
        <w:pStyle w:val="ListParagraph"/>
        <w:numPr>
          <w:ilvl w:val="0"/>
          <w:numId w:val="11"/>
        </w:numPr>
        <w:spacing w:line="360" w:lineRule="auto"/>
        <w:rPr>
          <w:rStyle w:val="Strong"/>
          <w:rFonts w:ascii="Times New Roman" w:eastAsia="SimSun" w:hAnsi="Times New Roman" w:cs="Times New Roman"/>
          <w:b w:val="0"/>
          <w:bCs w:val="0"/>
          <w:color w:val="333333"/>
          <w:sz w:val="28"/>
          <w:szCs w:val="28"/>
          <w:shd w:val="clear" w:color="auto" w:fill="F6F6F6"/>
          <w:lang w:val="en-US"/>
        </w:rPr>
      </w:pPr>
      <w:r w:rsidRPr="008142EA">
        <w:rPr>
          <w:rFonts w:ascii="Times New Roman" w:eastAsia="Arial" w:hAnsi="Times New Roman" w:cs="Times New Roman"/>
          <w:sz w:val="28"/>
          <w:szCs w:val="28"/>
          <w:lang w:val="en-US"/>
        </w:rPr>
        <w:t xml:space="preserve">Change the directory to </w:t>
      </w:r>
      <w:r w:rsidRPr="008142EA">
        <w:rPr>
          <w:rStyle w:val="Strong"/>
          <w:rFonts w:ascii="Times New Roman" w:eastAsia="SimSun" w:hAnsi="Times New Roman" w:cs="Times New Roman"/>
          <w:b w:val="0"/>
          <w:bCs w:val="0"/>
          <w:color w:val="333333"/>
          <w:sz w:val="28"/>
          <w:szCs w:val="28"/>
          <w:shd w:val="clear" w:color="auto" w:fill="F6F6F6"/>
        </w:rPr>
        <w:t xml:space="preserve">cd </w:t>
      </w:r>
      <w:proofErr w:type="spellStart"/>
      <w:r w:rsidRPr="008142EA">
        <w:rPr>
          <w:rStyle w:val="Strong"/>
          <w:rFonts w:ascii="Times New Roman" w:eastAsia="SimSun" w:hAnsi="Times New Roman" w:cs="Times New Roman"/>
          <w:b w:val="0"/>
          <w:bCs w:val="0"/>
          <w:color w:val="333333"/>
          <w:sz w:val="28"/>
          <w:szCs w:val="28"/>
          <w:shd w:val="clear" w:color="auto" w:fill="F6F6F6"/>
        </w:rPr>
        <w:t>RPi_Cam_Web_Interface</w:t>
      </w:r>
      <w:proofErr w:type="spellEnd"/>
      <w:r w:rsidRPr="008142EA">
        <w:rPr>
          <w:rStyle w:val="Strong"/>
          <w:rFonts w:ascii="Times New Roman" w:eastAsia="SimSun" w:hAnsi="Times New Roman" w:cs="Times New Roman"/>
          <w:b w:val="0"/>
          <w:bCs w:val="0"/>
          <w:color w:val="333333"/>
          <w:sz w:val="28"/>
          <w:szCs w:val="28"/>
          <w:shd w:val="clear" w:color="auto" w:fill="F6F6F6"/>
          <w:lang w:val="en-US"/>
        </w:rPr>
        <w:t xml:space="preserve"> and </w:t>
      </w:r>
      <w:proofErr w:type="gramStart"/>
      <w:r w:rsidRPr="008142EA">
        <w:rPr>
          <w:rStyle w:val="Strong"/>
          <w:rFonts w:ascii="Times New Roman" w:eastAsia="SimSun" w:hAnsi="Times New Roman" w:cs="Times New Roman"/>
          <w:b w:val="0"/>
          <w:bCs w:val="0"/>
          <w:color w:val="333333"/>
          <w:sz w:val="28"/>
          <w:szCs w:val="28"/>
          <w:shd w:val="clear" w:color="auto" w:fill="F6F6F6"/>
          <w:lang w:val="en-US"/>
        </w:rPr>
        <w:t>then</w:t>
      </w:r>
      <w:proofErr w:type="gramEnd"/>
    </w:p>
    <w:p w14:paraId="27A5DAC3" w14:textId="77777777" w:rsidR="00F603BC" w:rsidRPr="008142EA" w:rsidRDefault="00F603BC" w:rsidP="008142EA">
      <w:pPr>
        <w:pStyle w:val="ListParagraph"/>
        <w:spacing w:line="360" w:lineRule="auto"/>
        <w:ind w:left="0"/>
        <w:rPr>
          <w:rStyle w:val="Strong"/>
          <w:rFonts w:ascii="Times New Roman" w:eastAsia="SimSun" w:hAnsi="Times New Roman" w:cs="Times New Roman"/>
          <w:b w:val="0"/>
          <w:bCs w:val="0"/>
          <w:color w:val="333333"/>
          <w:sz w:val="28"/>
          <w:szCs w:val="28"/>
          <w:shd w:val="clear" w:color="auto" w:fill="F6F6F6"/>
          <w:lang w:val="en-US"/>
        </w:rPr>
      </w:pPr>
    </w:p>
    <w:p w14:paraId="20C6432F" w14:textId="77777777" w:rsidR="00F603BC" w:rsidRPr="008142EA" w:rsidRDefault="00C8746C" w:rsidP="008142EA">
      <w:pPr>
        <w:pStyle w:val="ListParagraph"/>
        <w:numPr>
          <w:ilvl w:val="0"/>
          <w:numId w:val="11"/>
        </w:numPr>
        <w:spacing w:line="360" w:lineRule="auto"/>
        <w:rPr>
          <w:rStyle w:val="Strong"/>
          <w:rFonts w:ascii="Times New Roman" w:eastAsia="SimSun" w:hAnsi="Times New Roman" w:cs="Times New Roman"/>
          <w:b w:val="0"/>
          <w:bCs w:val="0"/>
          <w:color w:val="333333"/>
          <w:sz w:val="28"/>
          <w:szCs w:val="28"/>
          <w:shd w:val="clear" w:color="auto" w:fill="F6F6F6"/>
          <w:lang w:val="en-US"/>
        </w:rPr>
      </w:pPr>
      <w:r w:rsidRPr="008142EA">
        <w:rPr>
          <w:rStyle w:val="Strong"/>
          <w:rFonts w:ascii="Times New Roman" w:eastAsia="SimSun" w:hAnsi="Times New Roman" w:cs="Times New Roman"/>
          <w:b w:val="0"/>
          <w:bCs w:val="0"/>
          <w:color w:val="333333"/>
          <w:sz w:val="28"/>
          <w:szCs w:val="28"/>
          <w:shd w:val="clear" w:color="auto" w:fill="F6F6F6"/>
          <w:lang w:val="en-US"/>
        </w:rPr>
        <w:t>Run the start.sh script after success full startup.</w:t>
      </w:r>
    </w:p>
    <w:p w14:paraId="710C1B77" w14:textId="77777777" w:rsidR="00F603BC" w:rsidRPr="008142EA" w:rsidRDefault="00C8746C" w:rsidP="008142EA">
      <w:pPr>
        <w:pStyle w:val="ListParagraph"/>
        <w:numPr>
          <w:ilvl w:val="0"/>
          <w:numId w:val="11"/>
        </w:numPr>
        <w:spacing w:line="360" w:lineRule="auto"/>
        <w:rPr>
          <w:rStyle w:val="Strong"/>
          <w:rFonts w:ascii="Times New Roman" w:eastAsia="SimSun" w:hAnsi="Times New Roman" w:cs="Times New Roman"/>
          <w:b w:val="0"/>
          <w:bCs w:val="0"/>
          <w:color w:val="333333"/>
          <w:sz w:val="28"/>
          <w:szCs w:val="28"/>
          <w:shd w:val="clear" w:color="auto" w:fill="F6F6F6"/>
          <w:lang w:val="en-US"/>
        </w:rPr>
      </w:pPr>
      <w:r w:rsidRPr="008142EA">
        <w:rPr>
          <w:rStyle w:val="Strong"/>
          <w:rFonts w:ascii="Times New Roman" w:eastAsia="SimSun" w:hAnsi="Times New Roman" w:cs="Times New Roman"/>
          <w:b w:val="0"/>
          <w:bCs w:val="0"/>
          <w:color w:val="333333"/>
          <w:sz w:val="28"/>
          <w:szCs w:val="28"/>
          <w:shd w:val="clear" w:color="auto" w:fill="F6F6F6"/>
          <w:lang w:val="en-US"/>
        </w:rPr>
        <w:t xml:space="preserve">Open the mobile phone browser and enter the valid </w:t>
      </w:r>
      <w:proofErr w:type="spellStart"/>
      <w:r w:rsidRPr="008142EA">
        <w:rPr>
          <w:rStyle w:val="Strong"/>
          <w:rFonts w:ascii="Times New Roman" w:eastAsia="SimSun" w:hAnsi="Times New Roman" w:cs="Times New Roman"/>
          <w:b w:val="0"/>
          <w:bCs w:val="0"/>
          <w:color w:val="333333"/>
          <w:sz w:val="28"/>
          <w:szCs w:val="28"/>
          <w:shd w:val="clear" w:color="auto" w:fill="F6F6F6"/>
          <w:lang w:val="en-US"/>
        </w:rPr>
        <w:t>ip</w:t>
      </w:r>
      <w:proofErr w:type="spellEnd"/>
      <w:r w:rsidRPr="008142EA">
        <w:rPr>
          <w:rStyle w:val="Strong"/>
          <w:rFonts w:ascii="Times New Roman" w:eastAsia="SimSun" w:hAnsi="Times New Roman" w:cs="Times New Roman"/>
          <w:b w:val="0"/>
          <w:bCs w:val="0"/>
          <w:color w:val="333333"/>
          <w:sz w:val="28"/>
          <w:szCs w:val="28"/>
          <w:shd w:val="clear" w:color="auto" w:fill="F6F6F6"/>
          <w:lang w:val="en-US"/>
        </w:rPr>
        <w:t xml:space="preserve"> address of the raspberry pi.</w:t>
      </w:r>
    </w:p>
    <w:p w14:paraId="7886A9AD" w14:textId="77777777" w:rsidR="00F603BC" w:rsidRDefault="00F603BC" w:rsidP="00790A4B">
      <w:pPr>
        <w:rPr>
          <w:rFonts w:ascii="Lucida Calligraphy" w:hAnsi="Lucida Calligraphy" w:cs="Times New Roman"/>
          <w:b/>
          <w:sz w:val="72"/>
          <w:szCs w:val="72"/>
        </w:rPr>
      </w:pPr>
    </w:p>
    <w:p w14:paraId="61283F04" w14:textId="77777777" w:rsidR="00F603BC" w:rsidRDefault="00F603BC">
      <w:pPr>
        <w:jc w:val="center"/>
        <w:rPr>
          <w:rFonts w:ascii="Lucida Calligraphy" w:hAnsi="Lucida Calligraphy" w:cs="Times New Roman"/>
          <w:b/>
          <w:sz w:val="72"/>
          <w:szCs w:val="72"/>
        </w:rPr>
      </w:pPr>
    </w:p>
    <w:p w14:paraId="60066F51" w14:textId="77777777" w:rsidR="00F603BC" w:rsidRDefault="00F603BC">
      <w:pPr>
        <w:jc w:val="center"/>
        <w:rPr>
          <w:rFonts w:ascii="Lucida Calligraphy" w:hAnsi="Lucida Calligraphy" w:cs="Times New Roman"/>
          <w:b/>
          <w:sz w:val="72"/>
          <w:szCs w:val="72"/>
        </w:rPr>
      </w:pPr>
    </w:p>
    <w:p w14:paraId="71E961B8" w14:textId="77777777" w:rsidR="00F603BC" w:rsidRDefault="00F603BC">
      <w:pPr>
        <w:jc w:val="center"/>
        <w:rPr>
          <w:rFonts w:ascii="Lucida Calligraphy" w:hAnsi="Lucida Calligraphy" w:cs="Times New Roman"/>
          <w:b/>
          <w:sz w:val="72"/>
          <w:szCs w:val="72"/>
        </w:rPr>
      </w:pPr>
    </w:p>
    <w:p w14:paraId="2156D43F" w14:textId="77777777" w:rsidR="00F603BC" w:rsidRDefault="00F603BC">
      <w:pPr>
        <w:jc w:val="center"/>
        <w:rPr>
          <w:rFonts w:ascii="Lucida Calligraphy" w:hAnsi="Lucida Calligraphy" w:cs="Times New Roman"/>
          <w:b/>
          <w:sz w:val="72"/>
          <w:szCs w:val="72"/>
        </w:rPr>
      </w:pPr>
    </w:p>
    <w:p w14:paraId="1B1926DE" w14:textId="77777777" w:rsidR="00F603BC" w:rsidRPr="008240DF" w:rsidRDefault="00C8746C" w:rsidP="00790A4B">
      <w:pPr>
        <w:spacing w:line="360" w:lineRule="auto"/>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System Testing</w:t>
      </w:r>
    </w:p>
    <w:p w14:paraId="2EF4CC0B" w14:textId="77777777" w:rsidR="00F603BC" w:rsidRDefault="00F603BC">
      <w:pPr>
        <w:jc w:val="center"/>
        <w:rPr>
          <w:rFonts w:ascii="Times New Roman" w:hAnsi="Times New Roman" w:cs="Times New Roman"/>
          <w:b/>
          <w:sz w:val="32"/>
          <w:szCs w:val="32"/>
          <w:u w:val="single"/>
        </w:rPr>
      </w:pPr>
    </w:p>
    <w:p w14:paraId="0044A116" w14:textId="77777777" w:rsidR="00F603BC" w:rsidRDefault="00F603BC">
      <w:pPr>
        <w:jc w:val="center"/>
        <w:rPr>
          <w:rFonts w:ascii="Times New Roman" w:hAnsi="Times New Roman" w:cs="Times New Roman"/>
          <w:b/>
          <w:sz w:val="32"/>
          <w:szCs w:val="32"/>
          <w:u w:val="single"/>
        </w:rPr>
      </w:pPr>
    </w:p>
    <w:p w14:paraId="63E4695C" w14:textId="77777777" w:rsidR="00F603BC" w:rsidRDefault="00F603BC">
      <w:pPr>
        <w:jc w:val="center"/>
        <w:rPr>
          <w:rFonts w:ascii="Times New Roman" w:hAnsi="Times New Roman" w:cs="Times New Roman"/>
          <w:b/>
          <w:sz w:val="32"/>
          <w:szCs w:val="32"/>
          <w:u w:val="single"/>
        </w:rPr>
      </w:pPr>
    </w:p>
    <w:p w14:paraId="4CAADA3F" w14:textId="77777777" w:rsidR="00F603BC" w:rsidRDefault="00F603BC">
      <w:pPr>
        <w:jc w:val="center"/>
        <w:rPr>
          <w:rFonts w:ascii="Times New Roman" w:hAnsi="Times New Roman" w:cs="Times New Roman"/>
          <w:b/>
          <w:sz w:val="32"/>
          <w:szCs w:val="32"/>
          <w:u w:val="single"/>
        </w:rPr>
      </w:pPr>
    </w:p>
    <w:p w14:paraId="5183735C" w14:textId="77777777" w:rsidR="00F603BC" w:rsidRDefault="00F603BC">
      <w:pPr>
        <w:jc w:val="center"/>
        <w:rPr>
          <w:rFonts w:ascii="Times New Roman" w:hAnsi="Times New Roman" w:cs="Times New Roman"/>
          <w:b/>
          <w:sz w:val="32"/>
          <w:szCs w:val="32"/>
          <w:u w:val="single"/>
        </w:rPr>
      </w:pPr>
    </w:p>
    <w:p w14:paraId="3AED6D69" w14:textId="77777777" w:rsidR="00F603BC" w:rsidRDefault="00F603BC">
      <w:pPr>
        <w:jc w:val="center"/>
        <w:rPr>
          <w:rFonts w:ascii="Times New Roman" w:hAnsi="Times New Roman" w:cs="Times New Roman"/>
          <w:b/>
          <w:sz w:val="32"/>
          <w:szCs w:val="32"/>
          <w:u w:val="single"/>
        </w:rPr>
      </w:pPr>
    </w:p>
    <w:p w14:paraId="418B1895" w14:textId="77777777" w:rsidR="00F603BC" w:rsidRDefault="00F603BC">
      <w:pPr>
        <w:jc w:val="center"/>
        <w:rPr>
          <w:rFonts w:ascii="Times New Roman" w:hAnsi="Times New Roman" w:cs="Times New Roman"/>
          <w:b/>
          <w:sz w:val="32"/>
          <w:szCs w:val="32"/>
          <w:u w:val="single"/>
        </w:rPr>
      </w:pPr>
    </w:p>
    <w:p w14:paraId="103AD1E4" w14:textId="77777777" w:rsidR="00F603BC" w:rsidRDefault="00F603BC">
      <w:pPr>
        <w:jc w:val="center"/>
        <w:rPr>
          <w:rFonts w:ascii="Times New Roman" w:hAnsi="Times New Roman" w:cs="Times New Roman"/>
          <w:b/>
          <w:sz w:val="32"/>
          <w:szCs w:val="32"/>
          <w:u w:val="single"/>
        </w:rPr>
      </w:pPr>
    </w:p>
    <w:p w14:paraId="3B92CF6D" w14:textId="77777777" w:rsidR="00F603BC" w:rsidRDefault="00F603BC">
      <w:pPr>
        <w:jc w:val="center"/>
        <w:rPr>
          <w:rFonts w:ascii="Times New Roman" w:hAnsi="Times New Roman" w:cs="Times New Roman"/>
          <w:b/>
          <w:sz w:val="32"/>
          <w:szCs w:val="32"/>
          <w:u w:val="single"/>
        </w:rPr>
      </w:pPr>
    </w:p>
    <w:p w14:paraId="0A2C59E6" w14:textId="77777777" w:rsidR="003D000B" w:rsidRDefault="003D000B">
      <w:pPr>
        <w:jc w:val="center"/>
        <w:rPr>
          <w:rFonts w:ascii="Times New Roman" w:hAnsi="Times New Roman" w:cs="Times New Roman"/>
          <w:b/>
          <w:sz w:val="32"/>
          <w:szCs w:val="32"/>
          <w:u w:val="single"/>
        </w:rPr>
      </w:pPr>
    </w:p>
    <w:p w14:paraId="6281831A" w14:textId="77777777" w:rsidR="00F603BC" w:rsidRDefault="00F603BC">
      <w:pPr>
        <w:jc w:val="center"/>
        <w:rPr>
          <w:rFonts w:ascii="Times New Roman" w:hAnsi="Times New Roman" w:cs="Times New Roman"/>
          <w:b/>
          <w:sz w:val="32"/>
          <w:szCs w:val="32"/>
          <w:u w:val="single"/>
        </w:rPr>
      </w:pPr>
    </w:p>
    <w:p w14:paraId="1D8F5F47" w14:textId="77777777" w:rsidR="00F603BC" w:rsidRDefault="00F603BC">
      <w:pPr>
        <w:jc w:val="center"/>
        <w:rPr>
          <w:rFonts w:ascii="Times New Roman" w:hAnsi="Times New Roman" w:cs="Times New Roman"/>
          <w:b/>
          <w:sz w:val="32"/>
          <w:szCs w:val="32"/>
          <w:u w:val="single"/>
        </w:rPr>
      </w:pPr>
    </w:p>
    <w:p w14:paraId="2046F0AD" w14:textId="77777777" w:rsidR="00F603BC" w:rsidRDefault="00F603BC">
      <w:pPr>
        <w:jc w:val="both"/>
        <w:rPr>
          <w:rFonts w:ascii="Times New Roman" w:hAnsi="Times New Roman" w:cs="Times New Roman"/>
          <w:b/>
          <w:sz w:val="32"/>
          <w:szCs w:val="32"/>
          <w:u w:val="single"/>
          <w:lang w:val="en-US"/>
        </w:rPr>
      </w:pPr>
    </w:p>
    <w:p w14:paraId="5C8BD412" w14:textId="77777777" w:rsidR="00F603BC" w:rsidRDefault="00F603BC">
      <w:pPr>
        <w:jc w:val="both"/>
        <w:rPr>
          <w:rFonts w:ascii="Times New Roman" w:hAnsi="Times New Roman" w:cs="Times New Roman"/>
          <w:b/>
          <w:sz w:val="32"/>
          <w:szCs w:val="32"/>
          <w:u w:val="single"/>
          <w:lang w:val="en-US"/>
        </w:rPr>
      </w:pPr>
    </w:p>
    <w:p w14:paraId="7B538B5B" w14:textId="77777777" w:rsidR="00F603BC" w:rsidRDefault="00F603BC">
      <w:pPr>
        <w:jc w:val="both"/>
        <w:rPr>
          <w:rFonts w:ascii="Times New Roman" w:hAnsi="Times New Roman" w:cs="Times New Roman"/>
          <w:b/>
          <w:sz w:val="32"/>
          <w:szCs w:val="32"/>
          <w:u w:val="single"/>
        </w:rPr>
      </w:pPr>
    </w:p>
    <w:p w14:paraId="4F161393" w14:textId="77777777" w:rsidR="00F603BC" w:rsidRPr="008240DF" w:rsidRDefault="00C8746C" w:rsidP="00790A4B">
      <w:pPr>
        <w:spacing w:line="360" w:lineRule="auto"/>
        <w:rPr>
          <w:rFonts w:ascii="Times New Roman" w:hAnsi="Times New Roman" w:cs="Times New Roman"/>
          <w:b/>
          <w:sz w:val="28"/>
          <w:szCs w:val="28"/>
          <w:u w:val="single"/>
        </w:rPr>
      </w:pPr>
      <w:r w:rsidRPr="008240DF">
        <w:rPr>
          <w:rFonts w:ascii="Times New Roman" w:hAnsi="Times New Roman" w:cs="Times New Roman"/>
          <w:b/>
          <w:sz w:val="28"/>
          <w:szCs w:val="28"/>
          <w:u w:val="single"/>
        </w:rPr>
        <w:t>Testing Methodology</w:t>
      </w:r>
    </w:p>
    <w:p w14:paraId="1CF9CF70" w14:textId="77777777" w:rsidR="00F603BC" w:rsidRPr="00790A4B" w:rsidRDefault="00F603BC" w:rsidP="00790A4B">
      <w:pPr>
        <w:spacing w:line="360" w:lineRule="auto"/>
        <w:jc w:val="center"/>
        <w:rPr>
          <w:rFonts w:ascii="Times New Roman" w:hAnsi="Times New Roman" w:cs="Times New Roman"/>
          <w:b/>
          <w:sz w:val="28"/>
          <w:szCs w:val="28"/>
        </w:rPr>
      </w:pPr>
    </w:p>
    <w:p w14:paraId="3697B7C8" w14:textId="77777777" w:rsidR="00F603BC" w:rsidRPr="00790A4B" w:rsidRDefault="00C8746C" w:rsidP="00790A4B">
      <w:pPr>
        <w:spacing w:line="360" w:lineRule="auto"/>
        <w:ind w:firstLine="720"/>
        <w:jc w:val="both"/>
        <w:rPr>
          <w:rFonts w:ascii="Times New Roman" w:hAnsi="Times New Roman"/>
          <w:sz w:val="28"/>
          <w:szCs w:val="28"/>
        </w:rPr>
      </w:pPr>
      <w:r w:rsidRPr="00790A4B">
        <w:rPr>
          <w:rFonts w:ascii="Times New Roman" w:hAnsi="Times New Roman"/>
          <w:sz w:val="28"/>
          <w:szCs w:val="28"/>
        </w:rPr>
        <w:t xml:space="preserve">Testing is a process of executing a program with the intent of finding errors. A good test case is one that has a high probability of finding </w:t>
      </w:r>
      <w:proofErr w:type="gramStart"/>
      <w:r w:rsidRPr="00790A4B">
        <w:rPr>
          <w:rFonts w:ascii="Times New Roman" w:hAnsi="Times New Roman"/>
          <w:sz w:val="28"/>
          <w:szCs w:val="28"/>
        </w:rPr>
        <w:t>an as yet</w:t>
      </w:r>
      <w:proofErr w:type="gramEnd"/>
      <w:r w:rsidRPr="00790A4B">
        <w:rPr>
          <w:rFonts w:ascii="Times New Roman" w:hAnsi="Times New Roman"/>
          <w:sz w:val="28"/>
          <w:szCs w:val="28"/>
        </w:rPr>
        <w:t xml:space="preserve"> undiscovered error. A successful test is one that uncovers </w:t>
      </w:r>
      <w:proofErr w:type="gramStart"/>
      <w:r w:rsidRPr="00790A4B">
        <w:rPr>
          <w:rFonts w:ascii="Times New Roman" w:hAnsi="Times New Roman"/>
          <w:sz w:val="28"/>
          <w:szCs w:val="28"/>
        </w:rPr>
        <w:t>an as yet</w:t>
      </w:r>
      <w:proofErr w:type="gramEnd"/>
      <w:r w:rsidRPr="00790A4B">
        <w:rPr>
          <w:rFonts w:ascii="Times New Roman" w:hAnsi="Times New Roman"/>
          <w:sz w:val="28"/>
          <w:szCs w:val="28"/>
        </w:rPr>
        <w:t xml:space="preserve"> undiscovered error.</w:t>
      </w:r>
    </w:p>
    <w:p w14:paraId="7572410E" w14:textId="77777777" w:rsidR="00F603BC" w:rsidRPr="00790A4B" w:rsidRDefault="00C8746C" w:rsidP="00790A4B">
      <w:pPr>
        <w:spacing w:line="360" w:lineRule="auto"/>
        <w:ind w:firstLine="720"/>
        <w:jc w:val="both"/>
        <w:rPr>
          <w:sz w:val="28"/>
          <w:szCs w:val="28"/>
        </w:rPr>
      </w:pPr>
      <w:r w:rsidRPr="00790A4B">
        <w:rPr>
          <w:rFonts w:ascii="Times New Roman" w:hAnsi="Times New Roman"/>
          <w:sz w:val="28"/>
          <w:szCs w:val="28"/>
        </w:rPr>
        <w:t xml:space="preserve">If testing is conducted successfully, it will uncover error in the software and testing demonstrates that software functions appear to be working according to specification, that behaviour and performance requirements appear to have been met. In addition, data collected as testing provide a good indication of software reliability and some indication of software </w:t>
      </w:r>
      <w:proofErr w:type="gramStart"/>
      <w:r w:rsidRPr="00790A4B">
        <w:rPr>
          <w:rFonts w:ascii="Times New Roman" w:hAnsi="Times New Roman"/>
          <w:sz w:val="28"/>
          <w:szCs w:val="28"/>
        </w:rPr>
        <w:t>quality as a whole</w:t>
      </w:r>
      <w:proofErr w:type="gramEnd"/>
      <w:r w:rsidRPr="00790A4B">
        <w:rPr>
          <w:rFonts w:ascii="Times New Roman" w:hAnsi="Times New Roman"/>
          <w:sz w:val="28"/>
          <w:szCs w:val="28"/>
        </w:rPr>
        <w:t>. But testing cannot show the absence of errors and defects, it can only show that errors and defects are present.</w:t>
      </w:r>
    </w:p>
    <w:p w14:paraId="3B36A847" w14:textId="77777777" w:rsidR="00F603BC" w:rsidRPr="00790A4B" w:rsidRDefault="00F603BC" w:rsidP="00790A4B">
      <w:pPr>
        <w:spacing w:line="360" w:lineRule="auto"/>
        <w:rPr>
          <w:rFonts w:ascii="Times New Roman" w:hAnsi="Times New Roman"/>
          <w:b/>
          <w:sz w:val="28"/>
          <w:szCs w:val="28"/>
        </w:rPr>
      </w:pPr>
    </w:p>
    <w:p w14:paraId="3AE27EBD" w14:textId="77777777" w:rsidR="00F603BC" w:rsidRPr="00790A4B" w:rsidRDefault="00F603BC" w:rsidP="00790A4B">
      <w:pPr>
        <w:spacing w:line="360" w:lineRule="auto"/>
        <w:rPr>
          <w:rFonts w:ascii="Times New Roman" w:hAnsi="Times New Roman"/>
          <w:b/>
          <w:sz w:val="28"/>
          <w:szCs w:val="28"/>
        </w:rPr>
      </w:pPr>
    </w:p>
    <w:p w14:paraId="1E24F56C" w14:textId="77777777" w:rsidR="00F603BC" w:rsidRPr="00790A4B" w:rsidRDefault="00C8746C" w:rsidP="00790A4B">
      <w:pPr>
        <w:spacing w:line="360" w:lineRule="auto"/>
        <w:rPr>
          <w:rFonts w:ascii="Times New Roman" w:hAnsi="Times New Roman"/>
          <w:b/>
          <w:sz w:val="28"/>
          <w:szCs w:val="28"/>
          <w:u w:val="single"/>
        </w:rPr>
      </w:pPr>
      <w:r w:rsidRPr="00790A4B">
        <w:rPr>
          <w:rFonts w:ascii="Times New Roman" w:hAnsi="Times New Roman"/>
          <w:b/>
          <w:sz w:val="28"/>
          <w:szCs w:val="28"/>
          <w:u w:val="single"/>
        </w:rPr>
        <w:t xml:space="preserve"> Testing Methodology to be adopted</w:t>
      </w:r>
    </w:p>
    <w:p w14:paraId="0AE80522"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All testing should be traceable to customer requirements.</w:t>
      </w:r>
    </w:p>
    <w:p w14:paraId="0219951D" w14:textId="77777777" w:rsidR="00F603BC" w:rsidRPr="00790A4B" w:rsidRDefault="00C8746C" w:rsidP="00790A4B">
      <w:pPr>
        <w:pStyle w:val="ListParagraph"/>
        <w:numPr>
          <w:ilvl w:val="0"/>
          <w:numId w:val="12"/>
        </w:numPr>
        <w:spacing w:after="200" w:line="360" w:lineRule="auto"/>
        <w:jc w:val="both"/>
        <w:rPr>
          <w:rFonts w:ascii="Times New Roman" w:hAnsi="Times New Roman"/>
          <w:sz w:val="28"/>
          <w:szCs w:val="28"/>
        </w:rPr>
      </w:pPr>
      <w:r w:rsidRPr="00790A4B">
        <w:rPr>
          <w:rFonts w:ascii="Times New Roman" w:hAnsi="Times New Roman"/>
          <w:sz w:val="28"/>
          <w:szCs w:val="28"/>
        </w:rPr>
        <w:t>Test should be planned long before testing begins.</w:t>
      </w:r>
    </w:p>
    <w:p w14:paraId="2A7A3002" w14:textId="77777777" w:rsidR="00F603BC" w:rsidRPr="00790A4B" w:rsidRDefault="00C8746C" w:rsidP="00790A4B">
      <w:pPr>
        <w:pStyle w:val="ListParagraph"/>
        <w:numPr>
          <w:ilvl w:val="0"/>
          <w:numId w:val="12"/>
        </w:numPr>
        <w:spacing w:after="200" w:line="360" w:lineRule="auto"/>
        <w:jc w:val="both"/>
        <w:rPr>
          <w:rFonts w:ascii="Times New Roman" w:hAnsi="Times New Roman"/>
          <w:sz w:val="28"/>
          <w:szCs w:val="28"/>
        </w:rPr>
      </w:pPr>
      <w:r w:rsidRPr="00790A4B">
        <w:rPr>
          <w:rFonts w:ascii="Times New Roman" w:hAnsi="Times New Roman"/>
          <w:sz w:val="28"/>
          <w:szCs w:val="28"/>
        </w:rPr>
        <w:t>Testing should begin in small scale and progress towards large scale.</w:t>
      </w:r>
    </w:p>
    <w:p w14:paraId="2C909898" w14:textId="77777777" w:rsidR="00F603BC" w:rsidRPr="00790A4B" w:rsidRDefault="00C8746C" w:rsidP="00790A4B">
      <w:pPr>
        <w:pStyle w:val="ListParagraph"/>
        <w:numPr>
          <w:ilvl w:val="0"/>
          <w:numId w:val="12"/>
        </w:numPr>
        <w:spacing w:after="200" w:line="360" w:lineRule="auto"/>
        <w:jc w:val="both"/>
        <w:rPr>
          <w:rFonts w:ascii="Times New Roman" w:hAnsi="Times New Roman"/>
          <w:sz w:val="28"/>
          <w:szCs w:val="28"/>
        </w:rPr>
      </w:pPr>
      <w:r w:rsidRPr="00790A4B">
        <w:rPr>
          <w:rFonts w:ascii="Times New Roman" w:hAnsi="Times New Roman"/>
          <w:sz w:val="28"/>
          <w:szCs w:val="28"/>
        </w:rPr>
        <w:t>Exhaustive testing is not possible.</w:t>
      </w:r>
    </w:p>
    <w:p w14:paraId="423ABDDC" w14:textId="77777777" w:rsidR="00F603BC" w:rsidRPr="00790A4B" w:rsidRDefault="00C8746C" w:rsidP="00790A4B">
      <w:pPr>
        <w:pStyle w:val="ListParagraph"/>
        <w:numPr>
          <w:ilvl w:val="0"/>
          <w:numId w:val="12"/>
        </w:numPr>
        <w:spacing w:after="200" w:line="360" w:lineRule="auto"/>
        <w:jc w:val="both"/>
        <w:rPr>
          <w:rFonts w:ascii="Times New Roman" w:hAnsi="Times New Roman"/>
          <w:sz w:val="28"/>
          <w:szCs w:val="28"/>
        </w:rPr>
      </w:pPr>
      <w:r w:rsidRPr="00790A4B">
        <w:rPr>
          <w:rFonts w:ascii="Times New Roman" w:hAnsi="Times New Roman"/>
          <w:sz w:val="28"/>
          <w:szCs w:val="28"/>
        </w:rPr>
        <w:t>To be most effective testing should be conducted by independent third party.</w:t>
      </w:r>
    </w:p>
    <w:p w14:paraId="62927511" w14:textId="77777777" w:rsidR="00F603BC" w:rsidRPr="00790A4B" w:rsidRDefault="00F603BC" w:rsidP="00790A4B">
      <w:pPr>
        <w:spacing w:line="360" w:lineRule="auto"/>
        <w:rPr>
          <w:rFonts w:ascii="Times New Roman" w:hAnsi="Times New Roman"/>
          <w:b/>
          <w:sz w:val="28"/>
          <w:szCs w:val="28"/>
          <w:u w:val="single"/>
          <w:lang w:val="en-US"/>
        </w:rPr>
      </w:pPr>
    </w:p>
    <w:p w14:paraId="27A1E658" w14:textId="77777777" w:rsidR="00F603BC" w:rsidRPr="00790A4B" w:rsidRDefault="00C8746C" w:rsidP="00790A4B">
      <w:pPr>
        <w:spacing w:line="360" w:lineRule="auto"/>
        <w:rPr>
          <w:rFonts w:ascii="Times New Roman" w:hAnsi="Times New Roman"/>
          <w:b/>
          <w:sz w:val="28"/>
          <w:szCs w:val="28"/>
          <w:u w:val="single"/>
        </w:rPr>
      </w:pPr>
      <w:r w:rsidRPr="00790A4B">
        <w:rPr>
          <w:rFonts w:ascii="Times New Roman" w:hAnsi="Times New Roman"/>
          <w:b/>
          <w:sz w:val="28"/>
          <w:szCs w:val="28"/>
          <w:u w:val="single"/>
        </w:rPr>
        <w:t>Testing Methods:</w:t>
      </w:r>
    </w:p>
    <w:p w14:paraId="090E774B"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Test must be designed with the highest likelihood to find possible errors in the system to avoid major problems before the system goes live. There are two methods to design the test cases.</w:t>
      </w:r>
    </w:p>
    <w:p w14:paraId="0B032A01" w14:textId="77777777" w:rsidR="00F603BC" w:rsidRPr="00790A4B" w:rsidRDefault="00F603BC" w:rsidP="00790A4B">
      <w:pPr>
        <w:spacing w:line="360" w:lineRule="auto"/>
        <w:rPr>
          <w:rFonts w:ascii="Times New Roman" w:hAnsi="Times New Roman"/>
          <w:b/>
          <w:sz w:val="28"/>
          <w:szCs w:val="28"/>
        </w:rPr>
      </w:pPr>
    </w:p>
    <w:p w14:paraId="136F0CDB" w14:textId="77777777" w:rsidR="00F603BC" w:rsidRPr="00790A4B" w:rsidRDefault="00C8746C" w:rsidP="00790A4B">
      <w:pPr>
        <w:spacing w:line="360" w:lineRule="auto"/>
        <w:rPr>
          <w:rFonts w:ascii="Times New Roman" w:hAnsi="Times New Roman"/>
          <w:b/>
          <w:sz w:val="28"/>
          <w:szCs w:val="28"/>
        </w:rPr>
      </w:pPr>
      <w:r w:rsidRPr="00790A4B">
        <w:rPr>
          <w:rFonts w:ascii="Times New Roman" w:hAnsi="Times New Roman"/>
          <w:b/>
          <w:sz w:val="28"/>
          <w:szCs w:val="28"/>
        </w:rPr>
        <w:t>White box testing:</w:t>
      </w:r>
    </w:p>
    <w:p w14:paraId="264CF2A5"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 xml:space="preserve">Glass box testing is a test case design method that uses the control structure of the procedural design to drive test cases. Using white box testing the software engineer can derive test cases </w:t>
      </w:r>
      <w:proofErr w:type="gramStart"/>
      <w:r w:rsidRPr="00790A4B">
        <w:rPr>
          <w:rFonts w:ascii="Times New Roman" w:hAnsi="Times New Roman"/>
          <w:sz w:val="28"/>
          <w:szCs w:val="28"/>
        </w:rPr>
        <w:t>that</w:t>
      </w:r>
      <w:proofErr w:type="gramEnd"/>
    </w:p>
    <w:p w14:paraId="7105698C" w14:textId="77777777" w:rsidR="00F603BC" w:rsidRPr="00790A4B" w:rsidRDefault="00F603BC" w:rsidP="00790A4B">
      <w:pPr>
        <w:pStyle w:val="ListParagraph"/>
        <w:spacing w:after="200" w:line="360" w:lineRule="auto"/>
        <w:jc w:val="both"/>
        <w:rPr>
          <w:rFonts w:ascii="Times New Roman" w:hAnsi="Times New Roman"/>
          <w:sz w:val="28"/>
          <w:szCs w:val="28"/>
        </w:rPr>
      </w:pPr>
    </w:p>
    <w:p w14:paraId="77AF163E" w14:textId="77777777" w:rsidR="00F603BC" w:rsidRPr="00790A4B" w:rsidRDefault="00C8746C" w:rsidP="00790A4B">
      <w:pPr>
        <w:pStyle w:val="ListParagraph"/>
        <w:numPr>
          <w:ilvl w:val="0"/>
          <w:numId w:val="13"/>
        </w:numPr>
        <w:spacing w:after="200" w:line="360" w:lineRule="auto"/>
        <w:jc w:val="both"/>
        <w:rPr>
          <w:rFonts w:ascii="Times New Roman" w:hAnsi="Times New Roman"/>
          <w:sz w:val="28"/>
          <w:szCs w:val="28"/>
        </w:rPr>
      </w:pPr>
      <w:r w:rsidRPr="00790A4B">
        <w:rPr>
          <w:rFonts w:ascii="Times New Roman" w:hAnsi="Times New Roman"/>
          <w:sz w:val="28"/>
          <w:szCs w:val="28"/>
        </w:rPr>
        <w:t>Guarantees that all independent paths within the module have been exercised at least once.</w:t>
      </w:r>
    </w:p>
    <w:p w14:paraId="12F5486E" w14:textId="77777777" w:rsidR="00F603BC" w:rsidRPr="00790A4B" w:rsidRDefault="00C8746C" w:rsidP="00790A4B">
      <w:pPr>
        <w:pStyle w:val="ListParagraph"/>
        <w:numPr>
          <w:ilvl w:val="0"/>
          <w:numId w:val="13"/>
        </w:numPr>
        <w:spacing w:after="200" w:line="360" w:lineRule="auto"/>
        <w:jc w:val="both"/>
        <w:rPr>
          <w:rFonts w:ascii="Times New Roman" w:hAnsi="Times New Roman"/>
          <w:sz w:val="28"/>
          <w:szCs w:val="28"/>
        </w:rPr>
      </w:pPr>
      <w:r w:rsidRPr="00790A4B">
        <w:rPr>
          <w:rFonts w:ascii="Times New Roman" w:hAnsi="Times New Roman"/>
          <w:sz w:val="28"/>
          <w:szCs w:val="28"/>
        </w:rPr>
        <w:t>Exercise all logical decisions on their true and false side.</w:t>
      </w:r>
    </w:p>
    <w:p w14:paraId="66E859D5" w14:textId="77777777" w:rsidR="00F603BC" w:rsidRPr="00790A4B" w:rsidRDefault="00C8746C" w:rsidP="00790A4B">
      <w:pPr>
        <w:pStyle w:val="ListParagraph"/>
        <w:numPr>
          <w:ilvl w:val="0"/>
          <w:numId w:val="13"/>
        </w:numPr>
        <w:spacing w:after="200" w:line="360" w:lineRule="auto"/>
        <w:jc w:val="both"/>
        <w:rPr>
          <w:rFonts w:ascii="Times New Roman" w:hAnsi="Times New Roman"/>
          <w:sz w:val="28"/>
          <w:szCs w:val="28"/>
        </w:rPr>
      </w:pPr>
      <w:r w:rsidRPr="00790A4B">
        <w:rPr>
          <w:rFonts w:ascii="Times New Roman" w:hAnsi="Times New Roman"/>
          <w:sz w:val="28"/>
          <w:szCs w:val="28"/>
        </w:rPr>
        <w:t>Exercise all loops at their boundaries and within their operational bounds.</w:t>
      </w:r>
    </w:p>
    <w:p w14:paraId="7ACB3138" w14:textId="77777777" w:rsidR="00F603BC" w:rsidRPr="00790A4B" w:rsidRDefault="00C8746C" w:rsidP="00790A4B">
      <w:pPr>
        <w:pStyle w:val="ListParagraph"/>
        <w:numPr>
          <w:ilvl w:val="0"/>
          <w:numId w:val="13"/>
        </w:numPr>
        <w:spacing w:after="200" w:line="360" w:lineRule="auto"/>
        <w:jc w:val="both"/>
        <w:rPr>
          <w:rFonts w:ascii="Times New Roman" w:hAnsi="Times New Roman"/>
          <w:sz w:val="28"/>
          <w:szCs w:val="28"/>
        </w:rPr>
      </w:pPr>
      <w:r w:rsidRPr="00790A4B">
        <w:rPr>
          <w:rFonts w:ascii="Times New Roman" w:hAnsi="Times New Roman"/>
          <w:sz w:val="28"/>
          <w:szCs w:val="28"/>
        </w:rPr>
        <w:t>Exercise internal data structures to ensure their validity.</w:t>
      </w:r>
    </w:p>
    <w:p w14:paraId="602C2050" w14:textId="77777777" w:rsidR="00F603BC" w:rsidRPr="00790A4B" w:rsidRDefault="00F603BC" w:rsidP="00790A4B">
      <w:pPr>
        <w:pStyle w:val="ListParagraph"/>
        <w:spacing w:line="360" w:lineRule="auto"/>
        <w:jc w:val="both"/>
        <w:rPr>
          <w:rFonts w:ascii="Times New Roman" w:hAnsi="Times New Roman"/>
          <w:sz w:val="28"/>
          <w:szCs w:val="28"/>
        </w:rPr>
      </w:pPr>
    </w:p>
    <w:p w14:paraId="17E0775B" w14:textId="77777777" w:rsidR="00F603BC" w:rsidRPr="00790A4B" w:rsidRDefault="00C8746C" w:rsidP="00790A4B">
      <w:pPr>
        <w:spacing w:line="360" w:lineRule="auto"/>
        <w:rPr>
          <w:rFonts w:ascii="Times New Roman" w:hAnsi="Times New Roman"/>
          <w:b/>
          <w:sz w:val="28"/>
          <w:szCs w:val="28"/>
        </w:rPr>
      </w:pPr>
      <w:r w:rsidRPr="00790A4B">
        <w:rPr>
          <w:rFonts w:ascii="Times New Roman" w:hAnsi="Times New Roman"/>
          <w:b/>
          <w:sz w:val="28"/>
          <w:szCs w:val="28"/>
        </w:rPr>
        <w:t>Black box testing:</w:t>
      </w:r>
    </w:p>
    <w:p w14:paraId="194F8CD1"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 xml:space="preserve">Black box tests are used to demonstrate that software function </w:t>
      </w:r>
      <w:proofErr w:type="gramStart"/>
      <w:r w:rsidRPr="00790A4B">
        <w:rPr>
          <w:rFonts w:ascii="Times New Roman" w:hAnsi="Times New Roman"/>
          <w:sz w:val="28"/>
          <w:szCs w:val="28"/>
        </w:rPr>
        <w:t>are</w:t>
      </w:r>
      <w:proofErr w:type="gramEnd"/>
      <w:r w:rsidRPr="00790A4B">
        <w:rPr>
          <w:rFonts w:ascii="Times New Roman" w:hAnsi="Times New Roman"/>
          <w:sz w:val="28"/>
          <w:szCs w:val="28"/>
        </w:rPr>
        <w:t xml:space="preserve"> operational, that input is properly accepted and output is correctly produced. It is also used to demonstrate that integrity of external information is maintained. Black box test examines some fundamental aspects of system with little regard for the internal logical structure of the software.</w:t>
      </w:r>
    </w:p>
    <w:p w14:paraId="1BD9EE97" w14:textId="77777777" w:rsidR="00F603BC" w:rsidRDefault="00F603BC" w:rsidP="00790A4B">
      <w:pPr>
        <w:spacing w:line="360" w:lineRule="auto"/>
        <w:rPr>
          <w:rFonts w:ascii="Times New Roman" w:hAnsi="Times New Roman"/>
          <w:b/>
          <w:sz w:val="28"/>
          <w:szCs w:val="28"/>
        </w:rPr>
      </w:pPr>
    </w:p>
    <w:p w14:paraId="12A2E755" w14:textId="77777777" w:rsidR="008240DF" w:rsidRPr="00790A4B" w:rsidRDefault="008240DF" w:rsidP="00790A4B">
      <w:pPr>
        <w:spacing w:line="360" w:lineRule="auto"/>
        <w:rPr>
          <w:rFonts w:ascii="Times New Roman" w:hAnsi="Times New Roman"/>
          <w:b/>
          <w:sz w:val="28"/>
          <w:szCs w:val="28"/>
        </w:rPr>
      </w:pPr>
    </w:p>
    <w:p w14:paraId="0E915E81" w14:textId="77777777" w:rsidR="00F603BC" w:rsidRPr="00790A4B" w:rsidRDefault="00F603BC" w:rsidP="00790A4B">
      <w:pPr>
        <w:spacing w:line="360" w:lineRule="auto"/>
        <w:rPr>
          <w:rFonts w:ascii="Times New Roman" w:eastAsia="Times New Roman" w:hAnsi="Times New Roman"/>
          <w:sz w:val="28"/>
          <w:szCs w:val="28"/>
        </w:rPr>
      </w:pPr>
    </w:p>
    <w:p w14:paraId="79E33E4C" w14:textId="77777777" w:rsidR="00F603BC" w:rsidRPr="00790A4B" w:rsidRDefault="00C8746C" w:rsidP="00790A4B">
      <w:pPr>
        <w:spacing w:line="360" w:lineRule="auto"/>
        <w:rPr>
          <w:rFonts w:ascii="Times New Roman" w:eastAsia="Times New Roman" w:hAnsi="Times New Roman"/>
          <w:b/>
          <w:sz w:val="28"/>
          <w:szCs w:val="28"/>
        </w:rPr>
      </w:pPr>
      <w:r w:rsidRPr="00790A4B">
        <w:rPr>
          <w:rFonts w:ascii="Times New Roman" w:eastAsia="Times New Roman" w:hAnsi="Times New Roman"/>
          <w:b/>
          <w:sz w:val="28"/>
          <w:szCs w:val="28"/>
        </w:rPr>
        <w:t>Verification and validation:</w:t>
      </w:r>
    </w:p>
    <w:p w14:paraId="1DD9D5BC" w14:textId="77777777" w:rsidR="00F603BC" w:rsidRPr="00790A4B" w:rsidRDefault="00F603BC" w:rsidP="00790A4B">
      <w:pPr>
        <w:spacing w:line="360" w:lineRule="auto"/>
        <w:rPr>
          <w:rFonts w:ascii="Times New Roman" w:eastAsia="Times New Roman" w:hAnsi="Times New Roman"/>
          <w:sz w:val="28"/>
          <w:szCs w:val="28"/>
        </w:rPr>
      </w:pPr>
    </w:p>
    <w:p w14:paraId="48E944F8" w14:textId="77777777" w:rsidR="00F603BC" w:rsidRPr="00790A4B" w:rsidRDefault="00C8746C" w:rsidP="00790A4B">
      <w:pPr>
        <w:spacing w:line="360" w:lineRule="auto"/>
        <w:jc w:val="both"/>
        <w:rPr>
          <w:rFonts w:ascii="Times New Roman" w:eastAsia="Times New Roman" w:hAnsi="Times New Roman"/>
          <w:sz w:val="28"/>
          <w:szCs w:val="28"/>
        </w:rPr>
      </w:pPr>
      <w:r w:rsidRPr="00790A4B">
        <w:rPr>
          <w:rFonts w:ascii="Times New Roman" w:eastAsia="Times New Roman" w:hAnsi="Times New Roman"/>
          <w:sz w:val="28"/>
          <w:szCs w:val="28"/>
        </w:rPr>
        <w:t>Verification refers to the set of activities that ensure, software correctly implements a specific function. Validation refers to different set of activities that ensures the software that has been built is traceable to customer requirements.</w:t>
      </w:r>
    </w:p>
    <w:p w14:paraId="3807B65C" w14:textId="77777777" w:rsidR="00F603BC" w:rsidRDefault="00F603BC" w:rsidP="00790A4B">
      <w:pPr>
        <w:spacing w:line="360" w:lineRule="auto"/>
        <w:jc w:val="both"/>
        <w:rPr>
          <w:rFonts w:ascii="Times New Roman" w:eastAsia="Times New Roman" w:hAnsi="Times New Roman"/>
          <w:sz w:val="28"/>
          <w:szCs w:val="28"/>
        </w:rPr>
      </w:pPr>
    </w:p>
    <w:p w14:paraId="1AEBC037" w14:textId="77777777" w:rsidR="008240DF" w:rsidRDefault="008240DF" w:rsidP="00790A4B">
      <w:pPr>
        <w:spacing w:line="360" w:lineRule="auto"/>
        <w:jc w:val="both"/>
        <w:rPr>
          <w:rFonts w:ascii="Times New Roman" w:eastAsia="Times New Roman" w:hAnsi="Times New Roman"/>
          <w:sz w:val="28"/>
          <w:szCs w:val="28"/>
        </w:rPr>
      </w:pPr>
    </w:p>
    <w:p w14:paraId="6139BAD2" w14:textId="77777777" w:rsidR="008240DF" w:rsidRPr="00790A4B" w:rsidRDefault="008240DF" w:rsidP="00790A4B">
      <w:pPr>
        <w:spacing w:line="360" w:lineRule="auto"/>
        <w:jc w:val="both"/>
        <w:rPr>
          <w:rFonts w:ascii="Times New Roman" w:eastAsia="Times New Roman" w:hAnsi="Times New Roman"/>
          <w:sz w:val="28"/>
          <w:szCs w:val="28"/>
        </w:rPr>
      </w:pPr>
    </w:p>
    <w:p w14:paraId="7EC0F702" w14:textId="77777777" w:rsidR="00F603BC" w:rsidRPr="00790A4B" w:rsidRDefault="00C8746C" w:rsidP="00790A4B">
      <w:pPr>
        <w:spacing w:line="360" w:lineRule="auto"/>
        <w:rPr>
          <w:rFonts w:ascii="Times New Roman" w:hAnsi="Times New Roman"/>
          <w:b/>
          <w:sz w:val="28"/>
          <w:szCs w:val="28"/>
          <w:u w:val="single"/>
        </w:rPr>
      </w:pPr>
      <w:r w:rsidRPr="00790A4B">
        <w:rPr>
          <w:rFonts w:ascii="Times New Roman" w:hAnsi="Times New Roman"/>
          <w:b/>
          <w:sz w:val="28"/>
          <w:szCs w:val="28"/>
          <w:u w:val="single"/>
        </w:rPr>
        <w:t>Types of testing</w:t>
      </w:r>
    </w:p>
    <w:p w14:paraId="4BD0F712"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 xml:space="preserve">Alpha testing: </w:t>
      </w:r>
      <w:r w:rsidRPr="00790A4B">
        <w:rPr>
          <w:rFonts w:ascii="Times New Roman" w:hAnsi="Times New Roman"/>
          <w:sz w:val="28"/>
          <w:szCs w:val="28"/>
        </w:rPr>
        <w:t>It tests the software at the developer’s site. Software testers conduct the tests using information about customer requirements. It is usually done in the presence of the developer.</w:t>
      </w:r>
    </w:p>
    <w:p w14:paraId="2AA34462"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 xml:space="preserve">Beta testing: </w:t>
      </w:r>
      <w:r w:rsidRPr="00790A4B">
        <w:rPr>
          <w:rFonts w:ascii="Times New Roman" w:hAnsi="Times New Roman"/>
          <w:sz w:val="28"/>
          <w:szCs w:val="28"/>
        </w:rPr>
        <w:t>It tests the software at the client’s site. End user performs testing in absence of the developer and lists down all error and problems occurred during the testing.</w:t>
      </w:r>
    </w:p>
    <w:p w14:paraId="54832B15"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System testing:</w:t>
      </w:r>
      <w:r w:rsidRPr="00790A4B">
        <w:rPr>
          <w:rFonts w:ascii="Times New Roman" w:hAnsi="Times New Roman"/>
          <w:sz w:val="28"/>
          <w:szCs w:val="28"/>
        </w:rPr>
        <w:t xml:space="preserve"> Tests to examine compatibility of software with hardware such as CPU, RAM, and disk drives, etc.</w:t>
      </w:r>
    </w:p>
    <w:p w14:paraId="4718A968"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Recover testing:</w:t>
      </w:r>
      <w:r w:rsidRPr="00790A4B">
        <w:rPr>
          <w:rFonts w:ascii="Times New Roman" w:hAnsi="Times New Roman"/>
          <w:sz w:val="28"/>
          <w:szCs w:val="28"/>
        </w:rPr>
        <w:t xml:space="preserve"> Uses test cases to examine how easily and completely system recovers from disasters such as power failure, or disk crash or any natural disaster.</w:t>
      </w:r>
    </w:p>
    <w:p w14:paraId="1827E063"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Performance testing:</w:t>
      </w:r>
      <w:r w:rsidRPr="00790A4B">
        <w:rPr>
          <w:rFonts w:ascii="Times New Roman" w:hAnsi="Times New Roman"/>
          <w:sz w:val="28"/>
          <w:szCs w:val="28"/>
        </w:rPr>
        <w:t xml:space="preserve"> Tests the performance level of the software when load is low and when load is heavy or regular and records the amount of resource that the software uses.</w:t>
      </w:r>
    </w:p>
    <w:p w14:paraId="4CD7F521" w14:textId="77777777" w:rsidR="00F603BC" w:rsidRPr="00790A4B" w:rsidRDefault="00C8746C" w:rsidP="00790A4B">
      <w:pPr>
        <w:spacing w:line="360" w:lineRule="auto"/>
        <w:jc w:val="both"/>
        <w:rPr>
          <w:rFonts w:ascii="Times New Roman" w:hAnsi="Times New Roman"/>
          <w:b/>
          <w:sz w:val="28"/>
          <w:szCs w:val="28"/>
        </w:rPr>
      </w:pPr>
      <w:r w:rsidRPr="00790A4B">
        <w:rPr>
          <w:rFonts w:ascii="Times New Roman" w:hAnsi="Times New Roman"/>
          <w:b/>
          <w:sz w:val="28"/>
          <w:szCs w:val="28"/>
        </w:rPr>
        <w:t xml:space="preserve">Software testing strategies </w:t>
      </w:r>
      <w:proofErr w:type="gramStart"/>
      <w:r w:rsidRPr="00790A4B">
        <w:rPr>
          <w:rFonts w:ascii="Times New Roman" w:hAnsi="Times New Roman"/>
          <w:b/>
          <w:sz w:val="28"/>
          <w:szCs w:val="28"/>
        </w:rPr>
        <w:t>adopted</w:t>
      </w:r>
      <w:proofErr w:type="gramEnd"/>
    </w:p>
    <w:p w14:paraId="13E3D18D"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The following are the different perspectives we tested:</w:t>
      </w:r>
    </w:p>
    <w:p w14:paraId="25EACA8B" w14:textId="77777777" w:rsidR="00F603BC" w:rsidRPr="00790A4B" w:rsidRDefault="00C8746C" w:rsidP="00790A4B">
      <w:pPr>
        <w:pStyle w:val="ListParagraph"/>
        <w:numPr>
          <w:ilvl w:val="0"/>
          <w:numId w:val="14"/>
        </w:numPr>
        <w:spacing w:after="200" w:line="360" w:lineRule="auto"/>
        <w:jc w:val="both"/>
        <w:rPr>
          <w:rFonts w:ascii="Times New Roman" w:hAnsi="Times New Roman"/>
          <w:sz w:val="28"/>
          <w:szCs w:val="28"/>
        </w:rPr>
      </w:pPr>
      <w:r w:rsidRPr="00790A4B">
        <w:rPr>
          <w:rFonts w:ascii="Times New Roman" w:hAnsi="Times New Roman"/>
          <w:sz w:val="28"/>
          <w:szCs w:val="28"/>
        </w:rPr>
        <w:t>Internal program logic by “white box” test case design technique.</w:t>
      </w:r>
    </w:p>
    <w:p w14:paraId="3B68F270" w14:textId="77777777" w:rsidR="00F603BC" w:rsidRPr="00790A4B" w:rsidRDefault="00C8746C" w:rsidP="00790A4B">
      <w:pPr>
        <w:pStyle w:val="ListParagraph"/>
        <w:numPr>
          <w:ilvl w:val="0"/>
          <w:numId w:val="14"/>
        </w:numPr>
        <w:spacing w:after="200" w:line="360" w:lineRule="auto"/>
        <w:jc w:val="both"/>
        <w:rPr>
          <w:rFonts w:ascii="Times New Roman" w:hAnsi="Times New Roman"/>
          <w:sz w:val="28"/>
          <w:szCs w:val="28"/>
        </w:rPr>
      </w:pPr>
      <w:r w:rsidRPr="00790A4B">
        <w:rPr>
          <w:rFonts w:ascii="Times New Roman" w:hAnsi="Times New Roman"/>
          <w:sz w:val="28"/>
          <w:szCs w:val="28"/>
        </w:rPr>
        <w:t>Software requirements using “black box” test case design technique.</w:t>
      </w:r>
    </w:p>
    <w:p w14:paraId="44299884"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 xml:space="preserve">After testing individual components integration was done. After integration testing of the software, the software was </w:t>
      </w:r>
      <w:proofErr w:type="gramStart"/>
      <w:r w:rsidRPr="00790A4B">
        <w:rPr>
          <w:rFonts w:ascii="Times New Roman" w:hAnsi="Times New Roman"/>
          <w:sz w:val="28"/>
          <w:szCs w:val="28"/>
        </w:rPr>
        <w:t>tested as a whole</w:t>
      </w:r>
      <w:proofErr w:type="gramEnd"/>
      <w:r w:rsidRPr="00790A4B">
        <w:rPr>
          <w:rFonts w:ascii="Times New Roman" w:hAnsi="Times New Roman"/>
          <w:sz w:val="28"/>
          <w:szCs w:val="28"/>
        </w:rPr>
        <w:t>. Finally, a series of tests were executed once the full program was in operation.</w:t>
      </w:r>
    </w:p>
    <w:p w14:paraId="0ACCD407"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 xml:space="preserve">Unit Testing: </w:t>
      </w:r>
      <w:r w:rsidRPr="00790A4B">
        <w:rPr>
          <w:rFonts w:ascii="Times New Roman" w:hAnsi="Times New Roman"/>
          <w:sz w:val="28"/>
          <w:szCs w:val="28"/>
        </w:rPr>
        <w:t xml:space="preserve">All unit testing will be done in White Box fashion. Testing will be conducted using Basis Path testing methods, because of its simplicity and high effectiveness. Loop testing will be conducted to compliment Basis Path testing. Individual </w:t>
      </w:r>
      <w:proofErr w:type="gramStart"/>
      <w:r w:rsidRPr="00790A4B">
        <w:rPr>
          <w:rFonts w:ascii="Times New Roman" w:hAnsi="Times New Roman"/>
          <w:sz w:val="28"/>
          <w:szCs w:val="28"/>
        </w:rPr>
        <w:t>component</w:t>
      </w:r>
      <w:proofErr w:type="gramEnd"/>
      <w:r w:rsidRPr="00790A4B">
        <w:rPr>
          <w:rFonts w:ascii="Times New Roman" w:hAnsi="Times New Roman"/>
          <w:sz w:val="28"/>
          <w:szCs w:val="28"/>
        </w:rPr>
        <w:t xml:space="preserve"> are tested separately. Due to system’s modular design, there is no need for test beds.</w:t>
      </w:r>
    </w:p>
    <w:p w14:paraId="6EEEBC60"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Integration Testing:</w:t>
      </w:r>
      <w:r w:rsidRPr="00790A4B">
        <w:rPr>
          <w:rFonts w:ascii="Times New Roman" w:hAnsi="Times New Roman"/>
          <w:sz w:val="28"/>
          <w:szCs w:val="28"/>
        </w:rPr>
        <w:t xml:space="preserve"> The interface of the modules is tested. Using black box techniques, the interfaces and the linking of different modules is checked for flaws. Any connections to faulty interface are made.</w:t>
      </w:r>
    </w:p>
    <w:p w14:paraId="57BD92AE"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Functional Testing:</w:t>
      </w:r>
      <w:r w:rsidRPr="00790A4B">
        <w:rPr>
          <w:rFonts w:ascii="Times New Roman" w:hAnsi="Times New Roman"/>
          <w:sz w:val="28"/>
          <w:szCs w:val="28"/>
        </w:rPr>
        <w:t xml:space="preserve"> Testing will be done in the black box fashion to check the functionality of the </w:t>
      </w:r>
      <w:proofErr w:type="gramStart"/>
      <w:r w:rsidRPr="00790A4B">
        <w:rPr>
          <w:rFonts w:ascii="Times New Roman" w:hAnsi="Times New Roman"/>
          <w:sz w:val="28"/>
          <w:szCs w:val="28"/>
        </w:rPr>
        <w:t>system as a whole</w:t>
      </w:r>
      <w:proofErr w:type="gramEnd"/>
      <w:r w:rsidRPr="00790A4B">
        <w:rPr>
          <w:rFonts w:ascii="Times New Roman" w:hAnsi="Times New Roman"/>
          <w:sz w:val="28"/>
          <w:szCs w:val="28"/>
        </w:rPr>
        <w:t>. Using different test cases, the logic of the system is checked for flaws.</w:t>
      </w:r>
    </w:p>
    <w:p w14:paraId="1EB0F4F4"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b/>
          <w:sz w:val="28"/>
          <w:szCs w:val="28"/>
        </w:rPr>
        <w:t>System Testing:</w:t>
      </w:r>
      <w:r w:rsidRPr="00790A4B">
        <w:rPr>
          <w:rFonts w:ascii="Times New Roman" w:hAnsi="Times New Roman"/>
          <w:sz w:val="28"/>
          <w:szCs w:val="28"/>
        </w:rPr>
        <w:t xml:space="preserve"> In system testing, the </w:t>
      </w:r>
      <w:r w:rsidRPr="00790A4B">
        <w:rPr>
          <w:rFonts w:ascii="Times New Roman" w:hAnsi="Times New Roman"/>
          <w:sz w:val="28"/>
          <w:szCs w:val="28"/>
          <w:lang w:val="en-US"/>
        </w:rPr>
        <w:t>system</w:t>
      </w:r>
      <w:r w:rsidRPr="00790A4B">
        <w:rPr>
          <w:rFonts w:ascii="Times New Roman" w:hAnsi="Times New Roman"/>
          <w:sz w:val="28"/>
          <w:szCs w:val="28"/>
        </w:rPr>
        <w:t xml:space="preserve"> </w:t>
      </w:r>
      <w:proofErr w:type="gramStart"/>
      <w:r w:rsidRPr="00790A4B">
        <w:rPr>
          <w:rFonts w:ascii="Times New Roman" w:hAnsi="Times New Roman"/>
          <w:sz w:val="28"/>
          <w:szCs w:val="28"/>
        </w:rPr>
        <w:t>as a whole is</w:t>
      </w:r>
      <w:proofErr w:type="gramEnd"/>
      <w:r w:rsidRPr="00790A4B">
        <w:rPr>
          <w:rFonts w:ascii="Times New Roman" w:hAnsi="Times New Roman"/>
          <w:sz w:val="28"/>
          <w:szCs w:val="28"/>
        </w:rPr>
        <w:t xml:space="preserve"> observed and checked to see if it meets the user requirement. We tested it again using actual real-life scenarios and data.</w:t>
      </w:r>
    </w:p>
    <w:p w14:paraId="05B20305" w14:textId="77777777" w:rsidR="00F603BC" w:rsidRDefault="00F603BC">
      <w:pPr>
        <w:spacing w:line="360" w:lineRule="auto"/>
        <w:jc w:val="both"/>
        <w:rPr>
          <w:rFonts w:ascii="Times New Roman" w:hAnsi="Times New Roman"/>
          <w:sz w:val="28"/>
          <w:szCs w:val="28"/>
        </w:rPr>
      </w:pPr>
    </w:p>
    <w:p w14:paraId="192A8A25" w14:textId="77777777" w:rsidR="00F603BC" w:rsidRDefault="00F603BC">
      <w:pPr>
        <w:spacing w:line="360" w:lineRule="auto"/>
        <w:jc w:val="both"/>
        <w:rPr>
          <w:rFonts w:ascii="Times New Roman" w:hAnsi="Times New Roman"/>
          <w:sz w:val="28"/>
          <w:szCs w:val="28"/>
        </w:rPr>
      </w:pPr>
    </w:p>
    <w:p w14:paraId="1002712E" w14:textId="77777777" w:rsidR="00F603BC" w:rsidRDefault="00F603BC">
      <w:pPr>
        <w:spacing w:line="360" w:lineRule="auto"/>
        <w:jc w:val="both"/>
        <w:rPr>
          <w:rFonts w:ascii="Times New Roman" w:hAnsi="Times New Roman"/>
          <w:sz w:val="28"/>
          <w:szCs w:val="28"/>
        </w:rPr>
      </w:pPr>
    </w:p>
    <w:p w14:paraId="48BCACFB" w14:textId="77777777" w:rsidR="00F603BC" w:rsidRDefault="00F603BC">
      <w:pPr>
        <w:spacing w:line="360" w:lineRule="auto"/>
        <w:jc w:val="both"/>
        <w:rPr>
          <w:rFonts w:ascii="Times New Roman" w:hAnsi="Times New Roman"/>
          <w:sz w:val="28"/>
          <w:szCs w:val="28"/>
        </w:rPr>
      </w:pPr>
    </w:p>
    <w:p w14:paraId="0944E6AA" w14:textId="77777777" w:rsidR="00F603BC" w:rsidRDefault="00F603BC">
      <w:pPr>
        <w:spacing w:line="360" w:lineRule="auto"/>
        <w:jc w:val="both"/>
        <w:rPr>
          <w:rFonts w:ascii="Times New Roman" w:hAnsi="Times New Roman"/>
          <w:sz w:val="28"/>
          <w:szCs w:val="28"/>
        </w:rPr>
      </w:pPr>
    </w:p>
    <w:p w14:paraId="3351B431" w14:textId="77777777" w:rsidR="00F603BC" w:rsidRDefault="00F603BC">
      <w:pPr>
        <w:spacing w:line="360" w:lineRule="auto"/>
        <w:jc w:val="both"/>
        <w:rPr>
          <w:rFonts w:ascii="Times New Roman" w:hAnsi="Times New Roman"/>
          <w:sz w:val="28"/>
          <w:szCs w:val="28"/>
        </w:rPr>
      </w:pPr>
    </w:p>
    <w:p w14:paraId="607A8AA0" w14:textId="77777777" w:rsidR="00F603BC" w:rsidRDefault="00F603BC">
      <w:pPr>
        <w:spacing w:line="360" w:lineRule="auto"/>
        <w:jc w:val="both"/>
        <w:rPr>
          <w:rFonts w:ascii="Times New Roman" w:hAnsi="Times New Roman"/>
          <w:sz w:val="28"/>
          <w:szCs w:val="28"/>
        </w:rPr>
      </w:pPr>
    </w:p>
    <w:p w14:paraId="5824F942" w14:textId="77777777" w:rsidR="00F603BC" w:rsidRDefault="00F603BC">
      <w:pPr>
        <w:spacing w:line="360" w:lineRule="auto"/>
        <w:jc w:val="both"/>
        <w:rPr>
          <w:rFonts w:ascii="Times New Roman" w:hAnsi="Times New Roman"/>
          <w:sz w:val="28"/>
          <w:szCs w:val="28"/>
        </w:rPr>
      </w:pPr>
    </w:p>
    <w:p w14:paraId="1D7B50B7" w14:textId="77777777" w:rsidR="00F603BC" w:rsidRDefault="00F603BC">
      <w:pPr>
        <w:spacing w:line="360" w:lineRule="auto"/>
        <w:jc w:val="both"/>
        <w:rPr>
          <w:rFonts w:ascii="Times New Roman" w:hAnsi="Times New Roman"/>
          <w:sz w:val="28"/>
          <w:szCs w:val="28"/>
          <w:u w:val="single"/>
        </w:rPr>
      </w:pPr>
    </w:p>
    <w:p w14:paraId="1ED43A00" w14:textId="77777777" w:rsidR="00F603BC" w:rsidRPr="008240DF" w:rsidRDefault="00C8746C">
      <w:pPr>
        <w:spacing w:line="360" w:lineRule="auto"/>
        <w:jc w:val="both"/>
        <w:rPr>
          <w:rFonts w:ascii="Times New Roman" w:hAnsi="Times New Roman"/>
          <w:b/>
          <w:bCs/>
          <w:sz w:val="32"/>
          <w:szCs w:val="28"/>
          <w:u w:val="single"/>
          <w:lang w:val="en-US"/>
        </w:rPr>
      </w:pPr>
      <w:r w:rsidRPr="008240DF">
        <w:rPr>
          <w:rFonts w:ascii="Times New Roman" w:hAnsi="Times New Roman"/>
          <w:b/>
          <w:bCs/>
          <w:sz w:val="32"/>
          <w:szCs w:val="28"/>
          <w:u w:val="single"/>
          <w:lang w:val="en-US"/>
        </w:rPr>
        <w:t>TEST CASES:</w:t>
      </w:r>
    </w:p>
    <w:tbl>
      <w:tblPr>
        <w:tblW w:w="10440" w:type="dxa"/>
        <w:tblLayout w:type="fixed"/>
        <w:tblCellMar>
          <w:top w:w="15" w:type="dxa"/>
          <w:left w:w="15" w:type="dxa"/>
          <w:bottom w:w="15" w:type="dxa"/>
          <w:right w:w="15" w:type="dxa"/>
        </w:tblCellMar>
        <w:tblLook w:val="04A0" w:firstRow="1" w:lastRow="0" w:firstColumn="1" w:lastColumn="0" w:noHBand="0" w:noVBand="1"/>
      </w:tblPr>
      <w:tblGrid>
        <w:gridCol w:w="1406"/>
        <w:gridCol w:w="4174"/>
        <w:gridCol w:w="3781"/>
        <w:gridCol w:w="1079"/>
      </w:tblGrid>
      <w:tr w:rsidR="00F603BC" w14:paraId="6E170C19" w14:textId="77777777">
        <w:trPr>
          <w:trHeight w:val="850"/>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1CA58"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Title</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C8295"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Home Automation Performance Testing</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A8E8E"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Components:</w:t>
            </w:r>
            <w:r w:rsidRPr="00790A4B">
              <w:rPr>
                <w:rFonts w:ascii="Times New Roman" w:eastAsia="SimSun" w:hAnsi="Times New Roman" w:cs="Times New Roman"/>
                <w:b/>
                <w:color w:val="FF0000"/>
                <w:sz w:val="28"/>
                <w:szCs w:val="28"/>
                <w:lang w:val="en-US" w:eastAsia="zh-CN" w:bidi="ar"/>
              </w:rPr>
              <w:br/>
              <w:t>Light, Fan, Servo Motor, Pi Camera</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2BC451" w14:textId="77777777" w:rsidR="00F603BC" w:rsidRPr="00790A4B" w:rsidRDefault="00F603BC" w:rsidP="00790A4B">
            <w:pPr>
              <w:spacing w:line="360" w:lineRule="auto"/>
              <w:jc w:val="center"/>
              <w:rPr>
                <w:rFonts w:ascii="Times New Roman" w:hAnsi="Times New Roman" w:cs="Times New Roman"/>
                <w:b/>
                <w:color w:val="000000"/>
                <w:sz w:val="28"/>
                <w:szCs w:val="28"/>
              </w:rPr>
            </w:pPr>
          </w:p>
        </w:tc>
      </w:tr>
      <w:tr w:rsidR="00F603BC" w14:paraId="51B17FC5" w14:textId="77777777">
        <w:trPr>
          <w:trHeight w:val="850"/>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0F86"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Description</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B845A5"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Testing all Modules of Home Automation System One by One</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54AD1A" w14:textId="77777777" w:rsidR="00F603BC" w:rsidRPr="00790A4B" w:rsidRDefault="00F603BC" w:rsidP="00790A4B">
            <w:pPr>
              <w:spacing w:line="360" w:lineRule="auto"/>
              <w:rPr>
                <w:rFonts w:ascii="Times New Roman" w:hAnsi="Times New Roman" w:cs="Times New Roman"/>
                <w:b/>
                <w:color w:val="000000"/>
                <w:sz w:val="28"/>
                <w:szCs w:val="28"/>
              </w:rPr>
            </w:pP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16FFA" w14:textId="77777777" w:rsidR="00F603BC" w:rsidRPr="00790A4B" w:rsidRDefault="00F603BC" w:rsidP="00790A4B">
            <w:pPr>
              <w:spacing w:line="360" w:lineRule="auto"/>
              <w:jc w:val="center"/>
              <w:rPr>
                <w:rFonts w:ascii="Times New Roman" w:hAnsi="Times New Roman" w:cs="Times New Roman"/>
                <w:b/>
                <w:color w:val="000000"/>
                <w:sz w:val="28"/>
                <w:szCs w:val="28"/>
              </w:rPr>
            </w:pPr>
          </w:p>
        </w:tc>
      </w:tr>
      <w:tr w:rsidR="00F603BC" w14:paraId="4258F190" w14:textId="77777777">
        <w:trPr>
          <w:trHeight w:val="850"/>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7F9102"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u w:val="single"/>
              </w:rPr>
            </w:pPr>
            <w:r w:rsidRPr="00790A4B">
              <w:rPr>
                <w:rFonts w:ascii="Times New Roman" w:eastAsia="SimSun" w:hAnsi="Times New Roman" w:cs="Times New Roman"/>
                <w:b/>
                <w:color w:val="2F75B5"/>
                <w:sz w:val="28"/>
                <w:szCs w:val="28"/>
                <w:u w:val="single"/>
                <w:lang w:val="en-US" w:eastAsia="zh-CN" w:bidi="ar"/>
              </w:rPr>
              <w:t>Test Number</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EACC39"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u w:val="single"/>
              </w:rPr>
            </w:pPr>
            <w:r w:rsidRPr="00790A4B">
              <w:rPr>
                <w:rFonts w:ascii="Times New Roman" w:eastAsia="SimSun" w:hAnsi="Times New Roman" w:cs="Times New Roman"/>
                <w:b/>
                <w:color w:val="2F75B5"/>
                <w:sz w:val="28"/>
                <w:szCs w:val="28"/>
                <w:u w:val="single"/>
                <w:lang w:val="en-US" w:eastAsia="zh-CN" w:bidi="ar"/>
              </w:rPr>
              <w:t>Steps/ Action</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98006"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u w:val="single"/>
              </w:rPr>
            </w:pPr>
            <w:r w:rsidRPr="00790A4B">
              <w:rPr>
                <w:rFonts w:ascii="Times New Roman" w:eastAsia="SimSun" w:hAnsi="Times New Roman" w:cs="Times New Roman"/>
                <w:b/>
                <w:color w:val="2F75B5"/>
                <w:sz w:val="28"/>
                <w:szCs w:val="28"/>
                <w:u w:val="single"/>
                <w:lang w:val="en-US" w:eastAsia="zh-CN" w:bidi="ar"/>
              </w:rPr>
              <w:t>Expected</w:t>
            </w:r>
            <w:r w:rsidRPr="00790A4B">
              <w:rPr>
                <w:rFonts w:ascii="Times New Roman" w:eastAsia="SimSun" w:hAnsi="Times New Roman" w:cs="Times New Roman"/>
                <w:b/>
                <w:color w:val="2F75B5"/>
                <w:sz w:val="28"/>
                <w:szCs w:val="28"/>
                <w:u w:val="single"/>
                <w:lang w:val="en-US" w:eastAsia="zh-CN" w:bidi="ar"/>
              </w:rPr>
              <w:br/>
              <w:t>Output</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A12D71"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u w:val="single"/>
              </w:rPr>
            </w:pPr>
            <w:r w:rsidRPr="00790A4B">
              <w:rPr>
                <w:rFonts w:ascii="Times New Roman" w:eastAsia="SimSun" w:hAnsi="Times New Roman" w:cs="Times New Roman"/>
                <w:b/>
                <w:color w:val="2F75B5"/>
                <w:sz w:val="28"/>
                <w:szCs w:val="28"/>
                <w:u w:val="single"/>
                <w:lang w:val="en-US" w:eastAsia="zh-CN" w:bidi="ar"/>
              </w:rPr>
              <w:t>Pass / Fail</w:t>
            </w:r>
          </w:p>
        </w:tc>
      </w:tr>
      <w:tr w:rsidR="00F603BC" w14:paraId="3AB12174" w14:textId="77777777">
        <w:trPr>
          <w:trHeight w:val="1863"/>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37ECEA"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1</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88BCE1"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Light Module on the Home Automation </w:t>
            </w:r>
            <w:r w:rsidRPr="00790A4B">
              <w:rPr>
                <w:rFonts w:ascii="Times New Roman" w:eastAsia="SimSun" w:hAnsi="Times New Roman" w:cs="Times New Roman"/>
                <w:b/>
                <w:color w:val="000000"/>
                <w:sz w:val="28"/>
                <w:szCs w:val="28"/>
                <w:lang w:val="en-US" w:eastAsia="zh-CN" w:bidi="ar"/>
              </w:rPr>
              <w:br/>
              <w:t>System is connected accurately to the GPIO</w:t>
            </w:r>
            <w:r w:rsidRPr="00790A4B">
              <w:rPr>
                <w:rFonts w:ascii="Times New Roman" w:eastAsia="SimSun" w:hAnsi="Times New Roman" w:cs="Times New Roman"/>
                <w:b/>
                <w:color w:val="000000"/>
                <w:sz w:val="28"/>
                <w:szCs w:val="28"/>
                <w:lang w:val="en-US" w:eastAsia="zh-CN" w:bidi="ar"/>
              </w:rPr>
              <w:br/>
              <w:t xml:space="preserve"> Pin of the Raspberry Pi using the Jumper </w:t>
            </w:r>
            <w:r w:rsidRPr="00790A4B">
              <w:rPr>
                <w:rFonts w:ascii="Times New Roman" w:eastAsia="SimSun" w:hAnsi="Times New Roman" w:cs="Times New Roman"/>
                <w:b/>
                <w:color w:val="000000"/>
                <w:sz w:val="28"/>
                <w:szCs w:val="28"/>
                <w:lang w:val="en-US" w:eastAsia="zh-CN" w:bidi="ar"/>
              </w:rPr>
              <w:br/>
              <w:t>Wires</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2BE7C"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Light is </w:t>
            </w:r>
            <w:r w:rsidRPr="00790A4B">
              <w:rPr>
                <w:rFonts w:ascii="Times New Roman" w:eastAsia="SimSun" w:hAnsi="Times New Roman" w:cs="Times New Roman"/>
                <w:b/>
                <w:color w:val="000000"/>
                <w:sz w:val="28"/>
                <w:szCs w:val="28"/>
                <w:lang w:val="en-US" w:eastAsia="zh-CN" w:bidi="ar"/>
              </w:rPr>
              <w:br/>
              <w:t xml:space="preserve">turned Off and turned </w:t>
            </w:r>
            <w:proofErr w:type="gramStart"/>
            <w:r w:rsidRPr="00790A4B">
              <w:rPr>
                <w:rFonts w:ascii="Times New Roman" w:eastAsia="SimSun" w:hAnsi="Times New Roman" w:cs="Times New Roman"/>
                <w:b/>
                <w:color w:val="000000"/>
                <w:sz w:val="28"/>
                <w:szCs w:val="28"/>
                <w:lang w:val="en-US" w:eastAsia="zh-CN" w:bidi="ar"/>
              </w:rPr>
              <w:t>On</w:t>
            </w:r>
            <w:proofErr w:type="gramEnd"/>
            <w:r w:rsidRPr="00790A4B">
              <w:rPr>
                <w:rFonts w:ascii="Times New Roman" w:eastAsia="SimSun" w:hAnsi="Times New Roman" w:cs="Times New Roman"/>
                <w:b/>
                <w:color w:val="000000"/>
                <w:sz w:val="28"/>
                <w:szCs w:val="28"/>
                <w:lang w:val="en-US" w:eastAsia="zh-CN" w:bidi="ar"/>
              </w:rPr>
              <w:t xml:space="preserve"> by click of button on the phone</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125E1B"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rPr>
            </w:pPr>
            <w:r w:rsidRPr="00790A4B">
              <w:rPr>
                <w:rFonts w:ascii="Times New Roman" w:eastAsia="SimSun" w:hAnsi="Times New Roman" w:cs="Times New Roman"/>
                <w:b/>
                <w:color w:val="2F75B5"/>
                <w:sz w:val="28"/>
                <w:szCs w:val="28"/>
                <w:lang w:val="en-US" w:eastAsia="zh-CN" w:bidi="ar"/>
              </w:rPr>
              <w:t>Pass</w:t>
            </w:r>
          </w:p>
        </w:tc>
      </w:tr>
      <w:tr w:rsidR="00F603BC" w14:paraId="22256233" w14:textId="77777777">
        <w:trPr>
          <w:trHeight w:val="1863"/>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5D2B7E"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2</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5A5E22"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Fan Module on the Home Automation </w:t>
            </w:r>
            <w:r w:rsidRPr="00790A4B">
              <w:rPr>
                <w:rFonts w:ascii="Times New Roman" w:eastAsia="SimSun" w:hAnsi="Times New Roman" w:cs="Times New Roman"/>
                <w:b/>
                <w:color w:val="000000"/>
                <w:sz w:val="28"/>
                <w:szCs w:val="28"/>
                <w:lang w:val="en-US" w:eastAsia="zh-CN" w:bidi="ar"/>
              </w:rPr>
              <w:br/>
              <w:t>System is connected accurately to the GPIO</w:t>
            </w:r>
            <w:r w:rsidRPr="00790A4B">
              <w:rPr>
                <w:rFonts w:ascii="Times New Roman" w:eastAsia="SimSun" w:hAnsi="Times New Roman" w:cs="Times New Roman"/>
                <w:b/>
                <w:color w:val="000000"/>
                <w:sz w:val="28"/>
                <w:szCs w:val="28"/>
                <w:lang w:val="en-US" w:eastAsia="zh-CN" w:bidi="ar"/>
              </w:rPr>
              <w:br/>
              <w:t xml:space="preserve"> Pin of the Raspberry Pi using the Jumper </w:t>
            </w:r>
            <w:r w:rsidRPr="00790A4B">
              <w:rPr>
                <w:rFonts w:ascii="Times New Roman" w:eastAsia="SimSun" w:hAnsi="Times New Roman" w:cs="Times New Roman"/>
                <w:b/>
                <w:color w:val="000000"/>
                <w:sz w:val="28"/>
                <w:szCs w:val="28"/>
                <w:lang w:val="en-US" w:eastAsia="zh-CN" w:bidi="ar"/>
              </w:rPr>
              <w:br/>
              <w:t>Wires</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DA24A1"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Fan is </w:t>
            </w:r>
            <w:r w:rsidRPr="00790A4B">
              <w:rPr>
                <w:rFonts w:ascii="Times New Roman" w:eastAsia="SimSun" w:hAnsi="Times New Roman" w:cs="Times New Roman"/>
                <w:b/>
                <w:color w:val="000000"/>
                <w:sz w:val="28"/>
                <w:szCs w:val="28"/>
                <w:lang w:val="en-US" w:eastAsia="zh-CN" w:bidi="ar"/>
              </w:rPr>
              <w:br/>
              <w:t xml:space="preserve">turned Off and turned </w:t>
            </w:r>
            <w:proofErr w:type="gramStart"/>
            <w:r w:rsidRPr="00790A4B">
              <w:rPr>
                <w:rFonts w:ascii="Times New Roman" w:eastAsia="SimSun" w:hAnsi="Times New Roman" w:cs="Times New Roman"/>
                <w:b/>
                <w:color w:val="000000"/>
                <w:sz w:val="28"/>
                <w:szCs w:val="28"/>
                <w:lang w:val="en-US" w:eastAsia="zh-CN" w:bidi="ar"/>
              </w:rPr>
              <w:t>On</w:t>
            </w:r>
            <w:proofErr w:type="gramEnd"/>
            <w:r w:rsidRPr="00790A4B">
              <w:rPr>
                <w:rFonts w:ascii="Times New Roman" w:eastAsia="SimSun" w:hAnsi="Times New Roman" w:cs="Times New Roman"/>
                <w:b/>
                <w:color w:val="000000"/>
                <w:sz w:val="28"/>
                <w:szCs w:val="28"/>
                <w:lang w:val="en-US" w:eastAsia="zh-CN" w:bidi="ar"/>
              </w:rPr>
              <w:t xml:space="preserve"> by click of button on the phone</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C0C02"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rPr>
            </w:pPr>
            <w:r w:rsidRPr="00790A4B">
              <w:rPr>
                <w:rFonts w:ascii="Times New Roman" w:eastAsia="SimSun" w:hAnsi="Times New Roman" w:cs="Times New Roman"/>
                <w:b/>
                <w:color w:val="2F75B5"/>
                <w:sz w:val="28"/>
                <w:szCs w:val="28"/>
                <w:lang w:val="en-US" w:eastAsia="zh-CN" w:bidi="ar"/>
              </w:rPr>
              <w:t>Pass</w:t>
            </w:r>
          </w:p>
        </w:tc>
      </w:tr>
      <w:tr w:rsidR="00F603BC" w14:paraId="68F569A9" w14:textId="77777777">
        <w:trPr>
          <w:trHeight w:val="2199"/>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4FE38"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3</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096CF4"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Servo Motor Module on the Home </w:t>
            </w:r>
            <w:r w:rsidRPr="00790A4B">
              <w:rPr>
                <w:rFonts w:ascii="Times New Roman" w:eastAsia="SimSun" w:hAnsi="Times New Roman" w:cs="Times New Roman"/>
                <w:b/>
                <w:color w:val="000000"/>
                <w:sz w:val="28"/>
                <w:szCs w:val="28"/>
                <w:lang w:val="en-US" w:eastAsia="zh-CN" w:bidi="ar"/>
              </w:rPr>
              <w:br/>
              <w:t xml:space="preserve">Automation System is connected accurately </w:t>
            </w:r>
            <w:r w:rsidRPr="00790A4B">
              <w:rPr>
                <w:rFonts w:ascii="Times New Roman" w:eastAsia="SimSun" w:hAnsi="Times New Roman" w:cs="Times New Roman"/>
                <w:b/>
                <w:color w:val="000000"/>
                <w:sz w:val="28"/>
                <w:szCs w:val="28"/>
                <w:lang w:val="en-US" w:eastAsia="zh-CN" w:bidi="ar"/>
              </w:rPr>
              <w:br/>
              <w:t xml:space="preserve">to the GPIO Pins as well as the power Pin of </w:t>
            </w:r>
            <w:r w:rsidRPr="00790A4B">
              <w:rPr>
                <w:rFonts w:ascii="Times New Roman" w:eastAsia="SimSun" w:hAnsi="Times New Roman" w:cs="Times New Roman"/>
                <w:b/>
                <w:color w:val="000000"/>
                <w:sz w:val="28"/>
                <w:szCs w:val="28"/>
                <w:lang w:val="en-US" w:eastAsia="zh-CN" w:bidi="ar"/>
              </w:rPr>
              <w:br/>
              <w:t>the Raspberry Pi using the Jumper Wires</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5B8D7"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Servo Motor will start rotating on the </w:t>
            </w:r>
            <w:r w:rsidRPr="00790A4B">
              <w:rPr>
                <w:rFonts w:ascii="Times New Roman" w:eastAsia="SimSun" w:hAnsi="Times New Roman" w:cs="Times New Roman"/>
                <w:b/>
                <w:color w:val="000000"/>
                <w:sz w:val="28"/>
                <w:szCs w:val="28"/>
                <w:lang w:val="en-US" w:eastAsia="zh-CN" w:bidi="ar"/>
              </w:rPr>
              <w:br/>
              <w:t>click of the button using the phone</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0CEAC"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rPr>
            </w:pPr>
            <w:r w:rsidRPr="00790A4B">
              <w:rPr>
                <w:rFonts w:ascii="Times New Roman" w:eastAsia="SimSun" w:hAnsi="Times New Roman" w:cs="Times New Roman"/>
                <w:b/>
                <w:color w:val="2F75B5"/>
                <w:sz w:val="28"/>
                <w:szCs w:val="28"/>
                <w:lang w:val="en-US" w:eastAsia="zh-CN" w:bidi="ar"/>
              </w:rPr>
              <w:t>Pass</w:t>
            </w:r>
          </w:p>
        </w:tc>
      </w:tr>
      <w:tr w:rsidR="00F603BC" w14:paraId="7F6748A7" w14:textId="77777777">
        <w:trPr>
          <w:trHeight w:val="2582"/>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E355AF"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4</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5AD386"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PI Camera Module on the Home Automation</w:t>
            </w:r>
            <w:r w:rsidRPr="00790A4B">
              <w:rPr>
                <w:rFonts w:ascii="Times New Roman" w:eastAsia="SimSun" w:hAnsi="Times New Roman" w:cs="Times New Roman"/>
                <w:b/>
                <w:color w:val="000000"/>
                <w:sz w:val="28"/>
                <w:szCs w:val="28"/>
                <w:lang w:val="en-US" w:eastAsia="zh-CN" w:bidi="ar"/>
              </w:rPr>
              <w:br/>
              <w:t xml:space="preserve"> System is connected accurately to the </w:t>
            </w:r>
            <w:r w:rsidRPr="00790A4B">
              <w:rPr>
                <w:rFonts w:ascii="Times New Roman" w:eastAsia="SimSun" w:hAnsi="Times New Roman" w:cs="Times New Roman"/>
                <w:b/>
                <w:color w:val="000000"/>
                <w:sz w:val="28"/>
                <w:szCs w:val="28"/>
                <w:lang w:val="en-US" w:eastAsia="zh-CN" w:bidi="ar"/>
              </w:rPr>
              <w:br/>
              <w:t>camera interface module of the</w:t>
            </w:r>
            <w:r w:rsidRPr="00790A4B">
              <w:rPr>
                <w:rFonts w:ascii="Times New Roman" w:eastAsia="SimSun" w:hAnsi="Times New Roman" w:cs="Times New Roman"/>
                <w:b/>
                <w:color w:val="000000"/>
                <w:sz w:val="28"/>
                <w:szCs w:val="28"/>
                <w:lang w:val="en-US" w:eastAsia="zh-CN" w:bidi="ar"/>
              </w:rPr>
              <w:br/>
              <w:t xml:space="preserve"> Raspberry PI </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7170F4"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After the Valid IP address has been </w:t>
            </w:r>
            <w:r w:rsidRPr="00790A4B">
              <w:rPr>
                <w:rFonts w:ascii="Times New Roman" w:eastAsia="SimSun" w:hAnsi="Times New Roman" w:cs="Times New Roman"/>
                <w:b/>
                <w:color w:val="000000"/>
                <w:sz w:val="28"/>
                <w:szCs w:val="28"/>
                <w:lang w:val="en-US" w:eastAsia="zh-CN" w:bidi="ar"/>
              </w:rPr>
              <w:br/>
              <w:t xml:space="preserve">entered on the phone's browser the on-board red camera indicator should be turned on and the live camera should be displayed </w:t>
            </w:r>
            <w:r w:rsidRPr="00790A4B">
              <w:rPr>
                <w:rFonts w:ascii="Times New Roman" w:eastAsia="SimSun" w:hAnsi="Times New Roman" w:cs="Times New Roman"/>
                <w:b/>
                <w:color w:val="000000"/>
                <w:sz w:val="28"/>
                <w:szCs w:val="28"/>
                <w:lang w:val="en-US" w:eastAsia="zh-CN" w:bidi="ar"/>
              </w:rPr>
              <w:br/>
              <w:t>on the phone's browser</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72019"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rPr>
            </w:pPr>
            <w:r w:rsidRPr="00790A4B">
              <w:rPr>
                <w:rFonts w:ascii="Times New Roman" w:eastAsia="SimSun" w:hAnsi="Times New Roman" w:cs="Times New Roman"/>
                <w:b/>
                <w:color w:val="2F75B5"/>
                <w:sz w:val="28"/>
                <w:szCs w:val="28"/>
                <w:lang w:val="en-US" w:eastAsia="zh-CN" w:bidi="ar"/>
              </w:rPr>
              <w:t>Pass</w:t>
            </w:r>
          </w:p>
        </w:tc>
      </w:tr>
    </w:tbl>
    <w:p w14:paraId="385B2C53" w14:textId="77777777" w:rsidR="00F603BC" w:rsidRDefault="00F603BC">
      <w:pPr>
        <w:spacing w:line="360" w:lineRule="auto"/>
        <w:jc w:val="both"/>
        <w:rPr>
          <w:rFonts w:ascii="Times New Roman" w:hAnsi="Times New Roman"/>
          <w:sz w:val="28"/>
          <w:szCs w:val="28"/>
        </w:rPr>
      </w:pPr>
    </w:p>
    <w:p w14:paraId="1CC03728" w14:textId="77777777" w:rsidR="00F603BC" w:rsidRDefault="00C8746C">
      <w:pPr>
        <w:spacing w:line="360" w:lineRule="auto"/>
        <w:jc w:val="both"/>
        <w:rPr>
          <w:rFonts w:ascii="Times New Roman" w:hAnsi="Times New Roman"/>
          <w:sz w:val="28"/>
          <w:szCs w:val="28"/>
          <w:lang w:val="en-US"/>
        </w:rPr>
      </w:pPr>
      <w:r>
        <w:rPr>
          <w:rFonts w:ascii="Times New Roman" w:hAnsi="Times New Roman"/>
          <w:noProof/>
          <w:sz w:val="28"/>
          <w:szCs w:val="28"/>
          <w:lang w:eastAsia="en-IN"/>
        </w:rPr>
        <w:drawing>
          <wp:inline distT="0" distB="0" distL="114300" distR="114300" wp14:anchorId="138864C3" wp14:editId="728E35AC">
            <wp:extent cx="2437130" cy="4013200"/>
            <wp:effectExtent l="0" t="0" r="1270" b="6350"/>
            <wp:docPr id="47" name="Picture 47" descr="Screenshot_20190421-23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_20190421-233805"/>
                    <pic:cNvPicPr>
                      <a:picLocks noChangeAspect="1"/>
                    </pic:cNvPicPr>
                  </pic:nvPicPr>
                  <pic:blipFill>
                    <a:blip r:embed="rId95"/>
                    <a:srcRect t="3109"/>
                    <a:stretch>
                      <a:fillRect/>
                    </a:stretch>
                  </pic:blipFill>
                  <pic:spPr>
                    <a:xfrm>
                      <a:off x="0" y="0"/>
                      <a:ext cx="2437130" cy="4013200"/>
                    </a:xfrm>
                    <a:prstGeom prst="rect">
                      <a:avLst/>
                    </a:prstGeom>
                  </pic:spPr>
                </pic:pic>
              </a:graphicData>
            </a:graphic>
          </wp:inline>
        </w:drawing>
      </w:r>
      <w:r>
        <w:rPr>
          <w:rFonts w:ascii="Times New Roman" w:hAnsi="Times New Roman"/>
          <w:noProof/>
          <w:sz w:val="28"/>
          <w:szCs w:val="28"/>
          <w:lang w:eastAsia="en-IN"/>
        </w:rPr>
        <w:drawing>
          <wp:inline distT="0" distB="0" distL="114300" distR="114300" wp14:anchorId="54AE0776" wp14:editId="33611D00">
            <wp:extent cx="2584450" cy="4100195"/>
            <wp:effectExtent l="0" t="0" r="6350" b="14605"/>
            <wp:docPr id="36" name="Picture 36" descr="Screenshot_20190424-02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20190424-022352"/>
                    <pic:cNvPicPr>
                      <a:picLocks noChangeAspect="1"/>
                    </pic:cNvPicPr>
                  </pic:nvPicPr>
                  <pic:blipFill>
                    <a:blip r:embed="rId96"/>
                    <a:srcRect t="3701"/>
                    <a:stretch>
                      <a:fillRect/>
                    </a:stretch>
                  </pic:blipFill>
                  <pic:spPr>
                    <a:xfrm>
                      <a:off x="0" y="0"/>
                      <a:ext cx="2584450" cy="4100195"/>
                    </a:xfrm>
                    <a:prstGeom prst="rect">
                      <a:avLst/>
                    </a:prstGeom>
                  </pic:spPr>
                </pic:pic>
              </a:graphicData>
            </a:graphic>
          </wp:inline>
        </w:drawing>
      </w:r>
      <w:r>
        <w:rPr>
          <w:rFonts w:ascii="Times New Roman" w:hAnsi="Times New Roman"/>
          <w:noProof/>
          <w:sz w:val="28"/>
          <w:szCs w:val="28"/>
          <w:lang w:eastAsia="en-IN"/>
        </w:rPr>
        <w:drawing>
          <wp:inline distT="0" distB="0" distL="114300" distR="114300" wp14:anchorId="2FA24864" wp14:editId="7FBFF16D">
            <wp:extent cx="2729865" cy="3949700"/>
            <wp:effectExtent l="0" t="0" r="13335" b="12700"/>
            <wp:docPr id="38" name="Picture 38" descr="Screenshot_20190424-02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20190424-022400"/>
                    <pic:cNvPicPr>
                      <a:picLocks noChangeAspect="1"/>
                    </pic:cNvPicPr>
                  </pic:nvPicPr>
                  <pic:blipFill>
                    <a:blip r:embed="rId97"/>
                    <a:srcRect t="3340"/>
                    <a:stretch>
                      <a:fillRect/>
                    </a:stretch>
                  </pic:blipFill>
                  <pic:spPr>
                    <a:xfrm>
                      <a:off x="0" y="0"/>
                      <a:ext cx="2729865" cy="3949700"/>
                    </a:xfrm>
                    <a:prstGeom prst="rect">
                      <a:avLst/>
                    </a:prstGeom>
                  </pic:spPr>
                </pic:pic>
              </a:graphicData>
            </a:graphic>
          </wp:inline>
        </w:drawing>
      </w:r>
      <w:r>
        <w:rPr>
          <w:rFonts w:ascii="Times New Roman" w:hAnsi="Times New Roman"/>
          <w:sz w:val="28"/>
          <w:szCs w:val="28"/>
          <w:lang w:val="en-US"/>
        </w:rPr>
        <w:t xml:space="preserve">     </w:t>
      </w:r>
      <w:r>
        <w:rPr>
          <w:rFonts w:ascii="Times New Roman" w:hAnsi="Times New Roman"/>
          <w:noProof/>
          <w:sz w:val="28"/>
          <w:szCs w:val="28"/>
          <w:lang w:eastAsia="en-IN"/>
        </w:rPr>
        <w:drawing>
          <wp:inline distT="0" distB="0" distL="114300" distR="114300" wp14:anchorId="019DDF48" wp14:editId="208B8A3A">
            <wp:extent cx="2687320" cy="4013200"/>
            <wp:effectExtent l="0" t="0" r="17780" b="6350"/>
            <wp:docPr id="35" name="Picture 35" descr="Screenshot_20190424-02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0190424-022406"/>
                    <pic:cNvPicPr>
                      <a:picLocks noChangeAspect="1"/>
                    </pic:cNvPicPr>
                  </pic:nvPicPr>
                  <pic:blipFill>
                    <a:blip r:embed="rId98"/>
                    <a:srcRect t="3625"/>
                    <a:stretch>
                      <a:fillRect/>
                    </a:stretch>
                  </pic:blipFill>
                  <pic:spPr>
                    <a:xfrm>
                      <a:off x="0" y="0"/>
                      <a:ext cx="2687320" cy="4013200"/>
                    </a:xfrm>
                    <a:prstGeom prst="rect">
                      <a:avLst/>
                    </a:prstGeom>
                  </pic:spPr>
                </pic:pic>
              </a:graphicData>
            </a:graphic>
          </wp:inline>
        </w:drawing>
      </w:r>
    </w:p>
    <w:p w14:paraId="1510CC8E" w14:textId="77777777" w:rsidR="00F603BC" w:rsidRDefault="00C8746C">
      <w:pPr>
        <w:spacing w:line="360" w:lineRule="auto"/>
        <w:jc w:val="both"/>
        <w:rPr>
          <w:rFonts w:ascii="Times New Roman" w:eastAsia="Times New Roman" w:hAnsi="Times New Roman" w:cs="Times New Roman"/>
          <w:b/>
          <w:bCs/>
          <w:sz w:val="28"/>
          <w:szCs w:val="28"/>
          <w:lang w:val="en-US"/>
        </w:rPr>
      </w:pPr>
      <w:r>
        <w:rPr>
          <w:rFonts w:ascii="Times New Roman" w:hAnsi="Times New Roman"/>
          <w:sz w:val="28"/>
          <w:szCs w:val="28"/>
          <w:lang w:val="en-US"/>
        </w:rPr>
        <w:t xml:space="preserve"> </w:t>
      </w:r>
      <w:r>
        <w:rPr>
          <w:rFonts w:ascii="Times New Roman" w:eastAsia="Times New Roman" w:hAnsi="Times New Roman" w:cs="Times New Roman"/>
          <w:b/>
          <w:bCs/>
          <w:noProof/>
          <w:sz w:val="28"/>
          <w:szCs w:val="28"/>
          <w:lang w:eastAsia="en-IN"/>
        </w:rPr>
        <w:drawing>
          <wp:inline distT="0" distB="0" distL="114300" distR="114300" wp14:anchorId="244287F9" wp14:editId="27672394">
            <wp:extent cx="2667000" cy="3053080"/>
            <wp:effectExtent l="0" t="0" r="0" b="13970"/>
            <wp:docPr id="18" name="Picture 18" descr="WhatsApp Image 2019-04-21 at 11.39.2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19-04-21 at 11.39.24 PM (1)"/>
                    <pic:cNvPicPr>
                      <a:picLocks noChangeAspect="1"/>
                    </pic:cNvPicPr>
                  </pic:nvPicPr>
                  <pic:blipFill>
                    <a:blip r:embed="rId99"/>
                    <a:stretch>
                      <a:fillRect/>
                    </a:stretch>
                  </pic:blipFill>
                  <pic:spPr>
                    <a:xfrm>
                      <a:off x="0" y="0"/>
                      <a:ext cx="2667000" cy="3053080"/>
                    </a:xfrm>
                    <a:prstGeom prst="rect">
                      <a:avLst/>
                    </a:prstGeom>
                  </pic:spPr>
                </pic:pic>
              </a:graphicData>
            </a:graphic>
          </wp:inline>
        </w:drawing>
      </w:r>
      <w:r>
        <w:rPr>
          <w:rFonts w:ascii="Times New Roman" w:eastAsia="Times New Roman" w:hAnsi="Times New Roman" w:cs="Times New Roman"/>
          <w:b/>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3ACCA4DE" wp14:editId="57DDAE67">
            <wp:extent cx="2515870" cy="3122295"/>
            <wp:effectExtent l="0" t="0" r="17780" b="1905"/>
            <wp:docPr id="21" name="Picture 21" descr="WhatsApp Image 2019-04-21 at 11.39.24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19-04-21 at 11.39.24 PM (2)"/>
                    <pic:cNvPicPr>
                      <a:picLocks noChangeAspect="1"/>
                    </pic:cNvPicPr>
                  </pic:nvPicPr>
                  <pic:blipFill>
                    <a:blip r:embed="rId88"/>
                    <a:srcRect t="434" r="39974"/>
                    <a:stretch>
                      <a:fillRect/>
                    </a:stretch>
                  </pic:blipFill>
                  <pic:spPr>
                    <a:xfrm>
                      <a:off x="0" y="0"/>
                      <a:ext cx="2515870" cy="3122295"/>
                    </a:xfrm>
                    <a:prstGeom prst="rect">
                      <a:avLst/>
                    </a:prstGeom>
                  </pic:spPr>
                </pic:pic>
              </a:graphicData>
            </a:graphic>
          </wp:inline>
        </w:drawing>
      </w:r>
    </w:p>
    <w:p w14:paraId="408420F4" w14:textId="77777777" w:rsidR="00F603BC" w:rsidRDefault="00F603BC">
      <w:pPr>
        <w:spacing w:line="360" w:lineRule="auto"/>
        <w:jc w:val="both"/>
        <w:rPr>
          <w:rFonts w:ascii="Times New Roman" w:eastAsia="Times New Roman" w:hAnsi="Times New Roman" w:cs="Times New Roman"/>
          <w:b/>
          <w:bCs/>
          <w:sz w:val="28"/>
          <w:szCs w:val="28"/>
          <w:lang w:val="en-US"/>
        </w:rPr>
      </w:pPr>
    </w:p>
    <w:p w14:paraId="27F1016A" w14:textId="77777777" w:rsidR="00F603BC" w:rsidRDefault="00C8746C">
      <w:pPr>
        <w:spacing w:line="360" w:lineRule="auto"/>
        <w:jc w:val="both"/>
        <w:rPr>
          <w:rFonts w:ascii="Times New Roman" w:hAnsi="Times New Roman"/>
          <w:sz w:val="28"/>
          <w:szCs w:val="28"/>
          <w:lang w:val="en-US"/>
        </w:rPr>
      </w:pPr>
      <w:r>
        <w:rPr>
          <w:rFonts w:ascii="Times New Roman" w:hAnsi="Times New Roman"/>
          <w:noProof/>
          <w:sz w:val="28"/>
          <w:szCs w:val="28"/>
          <w:lang w:eastAsia="en-IN"/>
        </w:rPr>
        <w:drawing>
          <wp:inline distT="0" distB="0" distL="114300" distR="114300" wp14:anchorId="6E788E2A" wp14:editId="21F2DEEA">
            <wp:extent cx="2509520" cy="3459480"/>
            <wp:effectExtent l="0" t="0" r="5080" b="7620"/>
            <wp:docPr id="46" name="Picture 46" descr="Screenshot_20190421-23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_20190421-235226"/>
                    <pic:cNvPicPr>
                      <a:picLocks noChangeAspect="1"/>
                    </pic:cNvPicPr>
                  </pic:nvPicPr>
                  <pic:blipFill>
                    <a:blip r:embed="rId100"/>
                    <a:srcRect t="4186"/>
                    <a:stretch>
                      <a:fillRect/>
                    </a:stretch>
                  </pic:blipFill>
                  <pic:spPr>
                    <a:xfrm>
                      <a:off x="0" y="0"/>
                      <a:ext cx="2509520" cy="3459480"/>
                    </a:xfrm>
                    <a:prstGeom prst="rect">
                      <a:avLst/>
                    </a:prstGeom>
                  </pic:spPr>
                </pic:pic>
              </a:graphicData>
            </a:graphic>
          </wp:inline>
        </w:drawing>
      </w:r>
      <w:r>
        <w:rPr>
          <w:rFonts w:ascii="Times New Roman" w:hAnsi="Times New Roman"/>
          <w:sz w:val="28"/>
          <w:szCs w:val="28"/>
          <w:lang w:val="en-US"/>
        </w:rPr>
        <w:t xml:space="preserve">        </w:t>
      </w:r>
      <w:r>
        <w:rPr>
          <w:rFonts w:ascii="Times New Roman" w:hAnsi="Times New Roman"/>
          <w:noProof/>
          <w:sz w:val="28"/>
          <w:szCs w:val="28"/>
          <w:lang w:eastAsia="en-IN"/>
        </w:rPr>
        <w:drawing>
          <wp:inline distT="0" distB="0" distL="114300" distR="114300" wp14:anchorId="7D5E8202" wp14:editId="2DAE801D">
            <wp:extent cx="2640330" cy="3561715"/>
            <wp:effectExtent l="0" t="0" r="7620" b="635"/>
            <wp:docPr id="29" name="Picture 29" descr="Screenshot_20190424-01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20190424-015942"/>
                    <pic:cNvPicPr>
                      <a:picLocks noChangeAspect="1"/>
                    </pic:cNvPicPr>
                  </pic:nvPicPr>
                  <pic:blipFill>
                    <a:blip r:embed="rId101"/>
                    <a:srcRect t="4267"/>
                    <a:stretch>
                      <a:fillRect/>
                    </a:stretch>
                  </pic:blipFill>
                  <pic:spPr>
                    <a:xfrm>
                      <a:off x="0" y="0"/>
                      <a:ext cx="2640330" cy="3561715"/>
                    </a:xfrm>
                    <a:prstGeom prst="rect">
                      <a:avLst/>
                    </a:prstGeom>
                  </pic:spPr>
                </pic:pic>
              </a:graphicData>
            </a:graphic>
          </wp:inline>
        </w:drawing>
      </w:r>
    </w:p>
    <w:p w14:paraId="63D01201" w14:textId="77777777" w:rsidR="00F603BC" w:rsidRDefault="00F603BC">
      <w:pPr>
        <w:spacing w:line="360" w:lineRule="auto"/>
        <w:jc w:val="both"/>
        <w:rPr>
          <w:rFonts w:ascii="Times New Roman" w:hAnsi="Times New Roman"/>
          <w:sz w:val="28"/>
          <w:szCs w:val="28"/>
          <w:lang w:val="en-US"/>
        </w:rPr>
      </w:pPr>
    </w:p>
    <w:p w14:paraId="404F89AE" w14:textId="77777777" w:rsidR="00F603BC" w:rsidRDefault="00F603BC">
      <w:pPr>
        <w:spacing w:line="360" w:lineRule="auto"/>
        <w:jc w:val="both"/>
        <w:rPr>
          <w:rFonts w:ascii="Times New Roman" w:hAnsi="Times New Roman"/>
          <w:sz w:val="28"/>
          <w:szCs w:val="28"/>
          <w:lang w:val="en-US"/>
        </w:rPr>
      </w:pPr>
    </w:p>
    <w:p w14:paraId="46619F78" w14:textId="77777777" w:rsidR="00F603BC" w:rsidRDefault="00F603BC">
      <w:pPr>
        <w:spacing w:line="360" w:lineRule="auto"/>
        <w:jc w:val="both"/>
        <w:rPr>
          <w:rFonts w:ascii="Times New Roman" w:hAnsi="Times New Roman"/>
          <w:sz w:val="28"/>
          <w:szCs w:val="28"/>
          <w:lang w:val="en-US"/>
        </w:rPr>
      </w:pPr>
    </w:p>
    <w:p w14:paraId="2A2F8E78" w14:textId="77777777" w:rsidR="00F603BC" w:rsidRDefault="00F603BC">
      <w:pPr>
        <w:pStyle w:val="ListParagraph"/>
        <w:ind w:left="0"/>
        <w:rPr>
          <w:rFonts w:ascii="Lucida Calligraphy" w:hAnsi="Lucida Calligraphy" w:cs="Times New Roman"/>
          <w:b/>
          <w:sz w:val="72"/>
          <w:szCs w:val="72"/>
        </w:rPr>
      </w:pPr>
    </w:p>
    <w:p w14:paraId="7D795D31"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33F92B92"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790942CC"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7354863D"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0CAED55D"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A3C065C"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BCCCC64"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AC9F16B"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103F6E97"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6C824CBA"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DC66C69"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039E744" w14:textId="77777777" w:rsidR="00F603BC" w:rsidRPr="003D000B" w:rsidRDefault="00F603BC">
      <w:pPr>
        <w:spacing w:line="240" w:lineRule="auto"/>
        <w:rPr>
          <w:rFonts w:ascii="Times New Roman" w:eastAsia="Book Antiqua" w:hAnsi="Times New Roman" w:cs="Times New Roman"/>
          <w:b/>
          <w:sz w:val="28"/>
          <w:szCs w:val="28"/>
          <w:u w:val="single" w:color="FFFFFF"/>
          <w:lang w:val="en-US"/>
        </w:rPr>
      </w:pPr>
    </w:p>
    <w:p w14:paraId="6869DD7D" w14:textId="77777777" w:rsidR="00F603BC" w:rsidRPr="008240DF" w:rsidRDefault="00C8746C" w:rsidP="00790A4B">
      <w:pPr>
        <w:spacing w:line="360" w:lineRule="auto"/>
        <w:jc w:val="center"/>
        <w:rPr>
          <w:rFonts w:ascii="Times New Roman" w:eastAsia="Book Antiqua" w:hAnsi="Times New Roman" w:cs="Times New Roman"/>
          <w:b/>
          <w:sz w:val="28"/>
          <w:szCs w:val="28"/>
          <w:u w:val="single"/>
          <w:lang w:val="en-US"/>
        </w:rPr>
      </w:pPr>
      <w:r w:rsidRPr="008240DF">
        <w:rPr>
          <w:rFonts w:ascii="Times New Roman" w:eastAsia="Book Antiqua" w:hAnsi="Times New Roman" w:cs="Times New Roman"/>
          <w:b/>
          <w:sz w:val="32"/>
          <w:szCs w:val="28"/>
          <w:u w:val="single"/>
          <w:lang w:val="en-US"/>
        </w:rPr>
        <w:t>CONCLUSION AND FUTURE ENHANCEMENTS</w:t>
      </w:r>
    </w:p>
    <w:p w14:paraId="4062F0AF"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EB82F1C"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6AF40E3A"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FD2A4BB"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3F0675DF"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75E4C0FA"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63CC3645"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C4AF439"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287EB8C"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43644695"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78F48B1B"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88987DD" w14:textId="77777777" w:rsidR="00F603BC" w:rsidRPr="008240DF" w:rsidRDefault="00C8746C" w:rsidP="00790A4B">
      <w:pPr>
        <w:spacing w:line="360" w:lineRule="auto"/>
        <w:rPr>
          <w:rFonts w:ascii="Times New Roman" w:eastAsia="Book Antiqua" w:hAnsi="Times New Roman" w:cs="Times New Roman"/>
          <w:b/>
          <w:sz w:val="28"/>
          <w:szCs w:val="28"/>
          <w:u w:val="single"/>
          <w:lang w:val="en-US"/>
        </w:rPr>
      </w:pPr>
      <w:r w:rsidRPr="008240DF">
        <w:rPr>
          <w:rFonts w:ascii="Times New Roman" w:eastAsia="Book Antiqua" w:hAnsi="Times New Roman" w:cs="Times New Roman"/>
          <w:b/>
          <w:sz w:val="28"/>
          <w:szCs w:val="28"/>
          <w:u w:val="single"/>
          <w:lang w:val="en-US"/>
        </w:rPr>
        <w:t>CONCLUSION:</w:t>
      </w:r>
    </w:p>
    <w:p w14:paraId="2F2E0945" w14:textId="77777777" w:rsidR="00F603BC" w:rsidRPr="00790A4B" w:rsidRDefault="00C8746C" w:rsidP="00790A4B">
      <w:pPr>
        <w:pStyle w:val="NormalWeb"/>
        <w:spacing w:line="360" w:lineRule="auto"/>
        <w:rPr>
          <w:rFonts w:ascii="Times New Roman" w:hAnsi="Times New Roman"/>
          <w:b/>
          <w:bCs/>
          <w:sz w:val="28"/>
          <w:szCs w:val="28"/>
          <w:lang w:val="en-US"/>
        </w:rPr>
      </w:pPr>
      <w:r w:rsidRPr="003D000B">
        <w:rPr>
          <w:rFonts w:ascii="Times New Roman" w:hAnsi="Times New Roman"/>
          <w:b/>
          <w:bCs/>
          <w:sz w:val="28"/>
          <w:szCs w:val="28"/>
          <w:lang w:val="en-US"/>
        </w:rPr>
        <w:t>CONCLUSION</w:t>
      </w:r>
      <w:r w:rsidRPr="003D000B">
        <w:rPr>
          <w:rFonts w:ascii="Times New Roman" w:hAnsi="Times New Roman"/>
          <w:b/>
          <w:bCs/>
          <w:sz w:val="28"/>
          <w:szCs w:val="28"/>
        </w:rPr>
        <w:t xml:space="preserve"> OF </w:t>
      </w:r>
      <w:r w:rsidRPr="003D000B">
        <w:rPr>
          <w:rFonts w:ascii="Times New Roman" w:hAnsi="Times New Roman"/>
          <w:b/>
          <w:bCs/>
          <w:sz w:val="28"/>
          <w:szCs w:val="28"/>
          <w:lang w:val="en-US"/>
        </w:rPr>
        <w:t>THIS</w:t>
      </w:r>
      <w:r w:rsidRPr="00790A4B">
        <w:rPr>
          <w:rFonts w:ascii="Times New Roman" w:hAnsi="Times New Roman"/>
          <w:b/>
          <w:bCs/>
          <w:sz w:val="28"/>
          <w:szCs w:val="28"/>
        </w:rPr>
        <w:t xml:space="preserve"> SYSTEM </w:t>
      </w:r>
      <w:r w:rsidRPr="00790A4B">
        <w:rPr>
          <w:rFonts w:ascii="Times New Roman" w:hAnsi="Times New Roman"/>
          <w:b/>
          <w:bCs/>
          <w:sz w:val="28"/>
          <w:szCs w:val="28"/>
          <w:lang w:val="en-US"/>
        </w:rPr>
        <w:t>IS AS FOLLOWS:</w:t>
      </w:r>
    </w:p>
    <w:p w14:paraId="142669B2" w14:textId="77777777" w:rsidR="00F603BC" w:rsidRPr="00790A4B" w:rsidRDefault="00C8746C" w:rsidP="00790A4B">
      <w:pPr>
        <w:pStyle w:val="NormalWeb"/>
        <w:spacing w:line="360" w:lineRule="auto"/>
        <w:rPr>
          <w:rFonts w:ascii="Times New Roman" w:hAnsi="Times New Roman"/>
          <w:sz w:val="28"/>
          <w:szCs w:val="28"/>
          <w:lang w:val="en-US"/>
        </w:rPr>
      </w:pPr>
      <w:r w:rsidRPr="00790A4B">
        <w:rPr>
          <w:rFonts w:ascii="Times New Roman" w:hAnsi="Times New Roman"/>
          <w:sz w:val="28"/>
          <w:szCs w:val="28"/>
          <w:lang w:val="en-US"/>
        </w:rPr>
        <w:t xml:space="preserve">This system successfully gives the access to turn on and off all the appliances associated with it. These appliances are accessed </w:t>
      </w:r>
      <w:proofErr w:type="gramStart"/>
      <w:r w:rsidRPr="00790A4B">
        <w:rPr>
          <w:rFonts w:ascii="Times New Roman" w:hAnsi="Times New Roman"/>
          <w:sz w:val="28"/>
          <w:szCs w:val="28"/>
          <w:lang w:val="en-US"/>
        </w:rPr>
        <w:t>remotely</w:t>
      </w:r>
      <w:proofErr w:type="gramEnd"/>
      <w:r w:rsidRPr="00790A4B">
        <w:rPr>
          <w:rFonts w:ascii="Times New Roman" w:hAnsi="Times New Roman"/>
          <w:sz w:val="28"/>
          <w:szCs w:val="28"/>
          <w:lang w:val="en-US"/>
        </w:rPr>
        <w:t xml:space="preserve"> and the system is also capable of providing a very user friendly interface to the user of the system.</w:t>
      </w:r>
    </w:p>
    <w:p w14:paraId="20B18C09" w14:textId="77777777" w:rsidR="00F603BC" w:rsidRPr="00790A4B" w:rsidRDefault="00C8746C" w:rsidP="00790A4B">
      <w:pPr>
        <w:pStyle w:val="NormalWeb"/>
        <w:spacing w:line="360" w:lineRule="auto"/>
        <w:rPr>
          <w:rFonts w:ascii="Times New Roman" w:hAnsi="Times New Roman"/>
          <w:sz w:val="28"/>
          <w:szCs w:val="28"/>
          <w:lang w:val="en-US"/>
        </w:rPr>
      </w:pPr>
      <w:r w:rsidRPr="00790A4B">
        <w:rPr>
          <w:rFonts w:ascii="Times New Roman" w:hAnsi="Times New Roman"/>
          <w:sz w:val="28"/>
          <w:szCs w:val="28"/>
          <w:lang w:val="en-US"/>
        </w:rPr>
        <w:t>It will also provide help to the disabled people who are admitted in the hospitals or at home and also to the senior citizens. As the lights fans and doors are the common things used in houses. Giving this type of access in the hands of the need and achieving the challenging task fulfills the objective of the project.</w:t>
      </w:r>
    </w:p>
    <w:p w14:paraId="5655FBDA" w14:textId="77777777" w:rsidR="00F603BC" w:rsidRPr="00790A4B" w:rsidRDefault="00C8746C" w:rsidP="00790A4B">
      <w:pPr>
        <w:pStyle w:val="NormalWeb"/>
        <w:spacing w:line="360" w:lineRule="auto"/>
        <w:rPr>
          <w:rFonts w:ascii="Times New Roman" w:hAnsi="Times New Roman"/>
          <w:sz w:val="28"/>
          <w:szCs w:val="28"/>
          <w:lang w:val="en-US"/>
        </w:rPr>
      </w:pPr>
      <w:r w:rsidRPr="00790A4B">
        <w:rPr>
          <w:rFonts w:ascii="Times New Roman" w:hAnsi="Times New Roman"/>
          <w:sz w:val="28"/>
          <w:szCs w:val="28"/>
          <w:lang w:val="en-US"/>
        </w:rPr>
        <w:t xml:space="preserve">By completing this there will be increase in rate of interest for the internet will give a clear picture of IOT. People will get to know clearly that technology can change the lifestyle </w:t>
      </w:r>
      <w:proofErr w:type="gramStart"/>
      <w:r w:rsidRPr="00790A4B">
        <w:rPr>
          <w:rFonts w:ascii="Times New Roman" w:hAnsi="Times New Roman"/>
          <w:sz w:val="28"/>
          <w:szCs w:val="28"/>
          <w:lang w:val="en-US"/>
        </w:rPr>
        <w:t>and also</w:t>
      </w:r>
      <w:proofErr w:type="gramEnd"/>
      <w:r w:rsidRPr="00790A4B">
        <w:rPr>
          <w:rFonts w:ascii="Times New Roman" w:hAnsi="Times New Roman"/>
          <w:sz w:val="28"/>
          <w:szCs w:val="28"/>
          <w:lang w:val="en-US"/>
        </w:rPr>
        <w:t xml:space="preserve"> help to resolve the human based problems.</w:t>
      </w:r>
    </w:p>
    <w:p w14:paraId="3BABB815" w14:textId="77777777" w:rsidR="00F603BC" w:rsidRPr="00790A4B" w:rsidRDefault="00F603BC" w:rsidP="00790A4B">
      <w:pPr>
        <w:pStyle w:val="NormalWeb"/>
        <w:spacing w:line="360" w:lineRule="auto"/>
        <w:rPr>
          <w:rFonts w:ascii="Times New Roman" w:hAnsi="Times New Roman"/>
          <w:sz w:val="28"/>
          <w:szCs w:val="28"/>
          <w:lang w:val="en-US"/>
        </w:rPr>
      </w:pPr>
    </w:p>
    <w:p w14:paraId="45C1C7F5" w14:textId="77777777" w:rsidR="00F603BC" w:rsidRPr="008240DF" w:rsidRDefault="00C8746C" w:rsidP="00790A4B">
      <w:pPr>
        <w:pStyle w:val="NormalWeb"/>
        <w:spacing w:line="360" w:lineRule="auto"/>
        <w:rPr>
          <w:rFonts w:ascii="Times New Roman" w:hAnsi="Times New Roman"/>
          <w:b/>
          <w:szCs w:val="28"/>
          <w:u w:val="single"/>
        </w:rPr>
      </w:pPr>
      <w:r w:rsidRPr="008240DF">
        <w:rPr>
          <w:rFonts w:ascii="Times New Roman" w:hAnsi="Times New Roman"/>
          <w:b/>
          <w:bCs/>
          <w:szCs w:val="28"/>
          <w:u w:val="single"/>
        </w:rPr>
        <w:t xml:space="preserve"> Limitations of Existing System</w:t>
      </w:r>
    </w:p>
    <w:p w14:paraId="3620E309" w14:textId="77777777" w:rsidR="00F603BC" w:rsidRPr="00790A4B" w:rsidRDefault="00C8746C" w:rsidP="00790A4B">
      <w:pPr>
        <w:pStyle w:val="NormalWeb"/>
        <w:spacing w:line="360" w:lineRule="auto"/>
        <w:rPr>
          <w:rFonts w:ascii="Times New Roman" w:hAnsi="Times New Roman"/>
          <w:sz w:val="28"/>
          <w:szCs w:val="28"/>
        </w:rPr>
      </w:pPr>
      <w:r w:rsidRPr="00790A4B">
        <w:rPr>
          <w:rFonts w:ascii="Times New Roman" w:hAnsi="Times New Roman"/>
          <w:sz w:val="28"/>
          <w:szCs w:val="28"/>
        </w:rPr>
        <w:t xml:space="preserve"> Limitation of the system is as follows.</w:t>
      </w:r>
    </w:p>
    <w:p w14:paraId="26B2B2BA"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rPr>
        <w:t>Lack of computerization leads to time wastage.</w:t>
      </w:r>
    </w:p>
    <w:p w14:paraId="307F56F9" w14:textId="77777777" w:rsidR="00F603BC" w:rsidRPr="00790A4B" w:rsidRDefault="00C8746C" w:rsidP="00790A4B">
      <w:pPr>
        <w:pStyle w:val="NormalWeb"/>
        <w:spacing w:line="360" w:lineRule="auto"/>
        <w:ind w:left="720"/>
        <w:rPr>
          <w:rFonts w:ascii="Times New Roman" w:hAnsi="Times New Roman"/>
          <w:sz w:val="28"/>
          <w:szCs w:val="28"/>
        </w:rPr>
      </w:pPr>
      <w:r w:rsidRPr="00790A4B">
        <w:rPr>
          <w:rFonts w:ascii="Times New Roman" w:hAnsi="Times New Roman"/>
          <w:color w:val="1A1A1A"/>
          <w:sz w:val="28"/>
          <w:szCs w:val="28"/>
        </w:rPr>
        <w:t>Its connection to the internet is slow and limited</w:t>
      </w:r>
      <w:r w:rsidRPr="00790A4B">
        <w:rPr>
          <w:rFonts w:ascii="Times New Roman" w:hAnsi="Times New Roman"/>
          <w:sz w:val="28"/>
          <w:szCs w:val="28"/>
        </w:rPr>
        <w:t xml:space="preserve"> </w:t>
      </w:r>
      <w:r w:rsidRPr="00790A4B">
        <w:rPr>
          <w:rFonts w:ascii="Times New Roman" w:hAnsi="Times New Roman"/>
          <w:sz w:val="28"/>
          <w:szCs w:val="28"/>
          <w:lang w:val="en-US"/>
        </w:rPr>
        <w:t>t</w:t>
      </w:r>
      <w:r w:rsidRPr="00790A4B">
        <w:rPr>
          <w:rFonts w:ascii="Times New Roman" w:hAnsi="Times New Roman"/>
          <w:color w:val="1A1A1A"/>
          <w:sz w:val="28"/>
          <w:szCs w:val="28"/>
        </w:rPr>
        <w:t>his means that it takes a little time.</w:t>
      </w:r>
    </w:p>
    <w:p w14:paraId="20385A49"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rPr>
        <w:t>It was not having a system of computerized working.</w:t>
      </w:r>
    </w:p>
    <w:p w14:paraId="2CEC7577" w14:textId="77777777" w:rsidR="00F603BC" w:rsidRPr="00790A4B" w:rsidRDefault="00C8746C" w:rsidP="00790A4B">
      <w:pPr>
        <w:pStyle w:val="NormalWeb"/>
        <w:spacing w:line="360" w:lineRule="auto"/>
        <w:ind w:left="720"/>
        <w:rPr>
          <w:rFonts w:ascii="Times New Roman" w:hAnsi="Times New Roman"/>
          <w:color w:val="1A1A1A"/>
          <w:sz w:val="28"/>
          <w:szCs w:val="28"/>
        </w:rPr>
      </w:pPr>
      <w:r w:rsidRPr="00790A4B">
        <w:rPr>
          <w:rFonts w:ascii="Times New Roman" w:hAnsi="Times New Roman"/>
          <w:color w:val="1A1A1A"/>
          <w:sz w:val="28"/>
          <w:szCs w:val="28"/>
        </w:rPr>
        <w:t>its low processing power means that it will not be capable of performing any complex tasks.</w:t>
      </w:r>
    </w:p>
    <w:p w14:paraId="066332FF"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rPr>
        <w:t xml:space="preserve">It </w:t>
      </w:r>
      <w:proofErr w:type="gramStart"/>
      <w:r w:rsidRPr="00790A4B">
        <w:rPr>
          <w:rFonts w:ascii="Times New Roman" w:hAnsi="Times New Roman"/>
          <w:sz w:val="28"/>
          <w:szCs w:val="28"/>
        </w:rPr>
        <w:t>has to</w:t>
      </w:r>
      <w:proofErr w:type="gramEnd"/>
      <w:r w:rsidRPr="00790A4B">
        <w:rPr>
          <w:rFonts w:ascii="Times New Roman" w:hAnsi="Times New Roman"/>
          <w:sz w:val="28"/>
          <w:szCs w:val="28"/>
        </w:rPr>
        <w:t xml:space="preserve"> be manually on or off.</w:t>
      </w:r>
    </w:p>
    <w:p w14:paraId="26A80F2B" w14:textId="77777777" w:rsidR="00F603BC" w:rsidRPr="00790A4B" w:rsidRDefault="00C8746C" w:rsidP="00790A4B">
      <w:pPr>
        <w:pStyle w:val="NormalWeb"/>
        <w:spacing w:line="360" w:lineRule="auto"/>
        <w:ind w:left="720"/>
        <w:rPr>
          <w:rFonts w:ascii="Times New Roman" w:hAnsi="Times New Roman"/>
          <w:sz w:val="28"/>
          <w:szCs w:val="28"/>
        </w:rPr>
      </w:pPr>
      <w:r w:rsidRPr="00790A4B">
        <w:rPr>
          <w:rFonts w:ascii="Times New Roman" w:hAnsi="Times New Roman"/>
          <w:sz w:val="28"/>
          <w:szCs w:val="28"/>
        </w:rPr>
        <w:t xml:space="preserve">The raspberry pi </w:t>
      </w:r>
      <w:proofErr w:type="gramStart"/>
      <w:r w:rsidRPr="00790A4B">
        <w:rPr>
          <w:rFonts w:ascii="Times New Roman" w:hAnsi="Times New Roman"/>
          <w:sz w:val="28"/>
          <w:szCs w:val="28"/>
        </w:rPr>
        <w:t>has to</w:t>
      </w:r>
      <w:proofErr w:type="gramEnd"/>
      <w:r w:rsidRPr="00790A4B">
        <w:rPr>
          <w:rFonts w:ascii="Times New Roman" w:hAnsi="Times New Roman"/>
          <w:sz w:val="28"/>
          <w:szCs w:val="28"/>
        </w:rPr>
        <w:t xml:space="preserve"> be powered on and off manually the user has to power on and off the system in</w:t>
      </w:r>
      <w:r w:rsidRPr="00790A4B">
        <w:rPr>
          <w:rFonts w:ascii="Times New Roman" w:hAnsi="Times New Roman"/>
          <w:sz w:val="28"/>
          <w:szCs w:val="28"/>
          <w:lang w:val="en-US"/>
        </w:rPr>
        <w:t xml:space="preserve"> </w:t>
      </w:r>
      <w:r w:rsidRPr="00790A4B">
        <w:rPr>
          <w:rFonts w:ascii="Times New Roman" w:hAnsi="Times New Roman"/>
          <w:sz w:val="28"/>
          <w:szCs w:val="28"/>
        </w:rPr>
        <w:t>order to use it</w:t>
      </w:r>
      <w:r w:rsidRPr="00790A4B">
        <w:rPr>
          <w:rFonts w:ascii="Times New Roman" w:hAnsi="Times New Roman"/>
          <w:sz w:val="28"/>
          <w:szCs w:val="28"/>
          <w:lang w:val="en-US"/>
        </w:rPr>
        <w:t>.</w:t>
      </w:r>
    </w:p>
    <w:p w14:paraId="185AB6BF"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lang w:val="en-US"/>
        </w:rPr>
        <w:t xml:space="preserve">Requires power supply. </w:t>
      </w:r>
    </w:p>
    <w:p w14:paraId="6B2173DB" w14:textId="77777777" w:rsidR="00F603BC" w:rsidRPr="00790A4B" w:rsidRDefault="00C8746C" w:rsidP="00790A4B">
      <w:pPr>
        <w:pStyle w:val="NormalWeb"/>
        <w:spacing w:line="360" w:lineRule="auto"/>
        <w:ind w:leftChars="163" w:left="779" w:hangingChars="150" w:hanging="420"/>
        <w:rPr>
          <w:rFonts w:ascii="Times New Roman" w:hAnsi="Times New Roman"/>
          <w:sz w:val="28"/>
          <w:szCs w:val="28"/>
          <w:lang w:val="en-US"/>
        </w:rPr>
      </w:pPr>
      <w:r w:rsidRPr="00790A4B">
        <w:rPr>
          <w:rFonts w:ascii="Times New Roman" w:hAnsi="Times New Roman"/>
          <w:sz w:val="28"/>
          <w:szCs w:val="28"/>
          <w:lang w:val="en-US"/>
        </w:rPr>
        <w:t xml:space="preserve">     There should be proper power supply provided </w:t>
      </w:r>
      <w:proofErr w:type="spellStart"/>
      <w:r w:rsidRPr="00790A4B">
        <w:rPr>
          <w:rFonts w:ascii="Times New Roman" w:hAnsi="Times New Roman"/>
          <w:sz w:val="28"/>
          <w:szCs w:val="28"/>
          <w:lang w:val="en-US"/>
        </w:rPr>
        <w:t>inorder</w:t>
      </w:r>
      <w:proofErr w:type="spellEnd"/>
      <w:r w:rsidRPr="00790A4B">
        <w:rPr>
          <w:rFonts w:ascii="Times New Roman" w:hAnsi="Times New Roman"/>
          <w:sz w:val="28"/>
          <w:szCs w:val="28"/>
          <w:lang w:val="en-US"/>
        </w:rPr>
        <w:t xml:space="preserve"> to power on the raspberry pi </w:t>
      </w:r>
      <w:proofErr w:type="gramStart"/>
      <w:r w:rsidRPr="00790A4B">
        <w:rPr>
          <w:rFonts w:ascii="Times New Roman" w:hAnsi="Times New Roman"/>
          <w:sz w:val="28"/>
          <w:szCs w:val="28"/>
          <w:lang w:val="en-US"/>
        </w:rPr>
        <w:t>and also</w:t>
      </w:r>
      <w:proofErr w:type="gramEnd"/>
      <w:r w:rsidRPr="00790A4B">
        <w:rPr>
          <w:rFonts w:ascii="Times New Roman" w:hAnsi="Times New Roman"/>
          <w:sz w:val="28"/>
          <w:szCs w:val="28"/>
          <w:lang w:val="en-US"/>
        </w:rPr>
        <w:t xml:space="preserve"> all the appliances.</w:t>
      </w:r>
    </w:p>
    <w:p w14:paraId="7D669AC8"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lang w:val="en-US"/>
        </w:rPr>
        <w:t>Requires accurate connection of the electrical wires and appliances.</w:t>
      </w:r>
    </w:p>
    <w:p w14:paraId="644CDF2B" w14:textId="77777777" w:rsidR="00F603BC" w:rsidRPr="00790A4B" w:rsidRDefault="00C8746C" w:rsidP="00790A4B">
      <w:pPr>
        <w:pStyle w:val="NormalWeb"/>
        <w:spacing w:line="360" w:lineRule="auto"/>
        <w:ind w:left="705"/>
        <w:rPr>
          <w:rFonts w:ascii="Times New Roman" w:hAnsi="Times New Roman"/>
          <w:sz w:val="28"/>
          <w:szCs w:val="28"/>
          <w:lang w:val="en-US"/>
        </w:rPr>
      </w:pPr>
      <w:r w:rsidRPr="00790A4B">
        <w:rPr>
          <w:rFonts w:ascii="Times New Roman" w:hAnsi="Times New Roman"/>
          <w:sz w:val="28"/>
          <w:szCs w:val="28"/>
          <w:lang w:val="en-US"/>
        </w:rPr>
        <w:t>The system needs an accurate connectio</w:t>
      </w:r>
      <w:r w:rsidR="00790A4B">
        <w:rPr>
          <w:rFonts w:ascii="Times New Roman" w:hAnsi="Times New Roman"/>
          <w:sz w:val="28"/>
          <w:szCs w:val="28"/>
          <w:lang w:val="en-US"/>
        </w:rPr>
        <w:t xml:space="preserve">n of all the appliances to the </w:t>
      </w:r>
      <w:r w:rsidRPr="00790A4B">
        <w:rPr>
          <w:rFonts w:ascii="Times New Roman" w:hAnsi="Times New Roman"/>
          <w:sz w:val="28"/>
          <w:szCs w:val="28"/>
          <w:lang w:val="en-US"/>
        </w:rPr>
        <w:t xml:space="preserve">raspberry </w:t>
      </w:r>
      <w:r w:rsidR="00790A4B">
        <w:rPr>
          <w:rFonts w:ascii="Times New Roman" w:hAnsi="Times New Roman"/>
          <w:sz w:val="28"/>
          <w:szCs w:val="28"/>
          <w:lang w:val="en-US"/>
        </w:rPr>
        <w:t xml:space="preserve">     </w:t>
      </w:r>
      <w:r w:rsidRPr="00790A4B">
        <w:rPr>
          <w:rFonts w:ascii="Times New Roman" w:hAnsi="Times New Roman"/>
          <w:sz w:val="28"/>
          <w:szCs w:val="28"/>
          <w:lang w:val="en-US"/>
        </w:rPr>
        <w:t>pi so it could function properly.</w:t>
      </w:r>
    </w:p>
    <w:p w14:paraId="741A5FD7" w14:textId="77777777" w:rsidR="00F603BC" w:rsidRPr="00790A4B" w:rsidRDefault="00F603BC" w:rsidP="00790A4B">
      <w:pPr>
        <w:pStyle w:val="NormalWeb"/>
        <w:spacing w:line="360" w:lineRule="auto"/>
        <w:rPr>
          <w:rFonts w:ascii="Times New Roman" w:hAnsi="Times New Roman"/>
          <w:sz w:val="28"/>
          <w:szCs w:val="28"/>
          <w:lang w:val="en-US"/>
        </w:rPr>
      </w:pPr>
    </w:p>
    <w:p w14:paraId="32DBB889" w14:textId="77777777" w:rsidR="00F603BC" w:rsidRPr="008240DF" w:rsidRDefault="00C8746C" w:rsidP="00790A4B">
      <w:pPr>
        <w:spacing w:line="360" w:lineRule="auto"/>
        <w:ind w:left="2640"/>
        <w:rPr>
          <w:rFonts w:ascii="Times New Roman" w:eastAsia="Times New Roman" w:hAnsi="Times New Roman"/>
          <w:sz w:val="32"/>
          <w:szCs w:val="28"/>
          <w:u w:val="single"/>
          <w:lang w:val="en-US"/>
        </w:rPr>
      </w:pPr>
      <w:r w:rsidRPr="008240DF">
        <w:rPr>
          <w:rFonts w:ascii="Times New Roman" w:eastAsia="Book Antiqua" w:hAnsi="Times New Roman" w:cs="Times New Roman"/>
          <w:b/>
          <w:sz w:val="32"/>
          <w:szCs w:val="28"/>
          <w:u w:val="single"/>
        </w:rPr>
        <w:t>FUTURE ENHANCEMENT</w:t>
      </w:r>
      <w:r w:rsidRPr="008240DF">
        <w:rPr>
          <w:rFonts w:ascii="Times New Roman" w:eastAsia="Book Antiqua" w:hAnsi="Times New Roman" w:cs="Times New Roman"/>
          <w:b/>
          <w:sz w:val="32"/>
          <w:szCs w:val="28"/>
          <w:u w:val="single"/>
          <w:lang w:val="en-US"/>
        </w:rPr>
        <w:t>S:</w:t>
      </w:r>
    </w:p>
    <w:p w14:paraId="32433C4F" w14:textId="77777777" w:rsidR="00F603BC" w:rsidRPr="00790A4B" w:rsidRDefault="00C8746C" w:rsidP="00790A4B">
      <w:pPr>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The software developed as part of the project can further be enhanced as follows:</w:t>
      </w:r>
    </w:p>
    <w:p w14:paraId="586D62B0"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 xml:space="preserve">This project can be used by multiple people at </w:t>
      </w:r>
      <w:proofErr w:type="gramStart"/>
      <w:r w:rsidRPr="00790A4B">
        <w:rPr>
          <w:rFonts w:ascii="Times New Roman" w:eastAsia="Times New Roman" w:hAnsi="Times New Roman"/>
          <w:sz w:val="28"/>
          <w:szCs w:val="28"/>
        </w:rPr>
        <w:t>a  single</w:t>
      </w:r>
      <w:proofErr w:type="gramEnd"/>
      <w:r w:rsidRPr="00790A4B">
        <w:rPr>
          <w:rFonts w:ascii="Times New Roman" w:eastAsia="Times New Roman" w:hAnsi="Times New Roman"/>
          <w:sz w:val="28"/>
          <w:szCs w:val="28"/>
        </w:rPr>
        <w:t xml:space="preserve"> point of time</w:t>
      </w:r>
    </w:p>
    <w:p w14:paraId="776FD86B" w14:textId="77777777" w:rsidR="00F603BC" w:rsidRPr="00790A4B" w:rsidRDefault="00F603BC" w:rsidP="00790A4B">
      <w:pPr>
        <w:tabs>
          <w:tab w:val="left" w:pos="720"/>
        </w:tabs>
        <w:spacing w:line="360" w:lineRule="auto"/>
        <w:ind w:left="360"/>
        <w:rPr>
          <w:rFonts w:ascii="Times New Roman" w:eastAsia="Times New Roman" w:hAnsi="Times New Roman"/>
          <w:sz w:val="28"/>
          <w:szCs w:val="28"/>
        </w:rPr>
      </w:pPr>
    </w:p>
    <w:p w14:paraId="18CE82F3"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 xml:space="preserve">A call on user’s </w:t>
      </w:r>
      <w:proofErr w:type="gramStart"/>
      <w:r w:rsidRPr="00790A4B">
        <w:rPr>
          <w:rFonts w:ascii="Times New Roman" w:eastAsia="Times New Roman" w:hAnsi="Times New Roman"/>
          <w:sz w:val="28"/>
          <w:szCs w:val="28"/>
        </w:rPr>
        <w:t>smart-phone</w:t>
      </w:r>
      <w:proofErr w:type="gramEnd"/>
      <w:r w:rsidRPr="00790A4B">
        <w:rPr>
          <w:rFonts w:ascii="Times New Roman" w:eastAsia="Times New Roman" w:hAnsi="Times New Roman"/>
          <w:sz w:val="28"/>
          <w:szCs w:val="28"/>
        </w:rPr>
        <w:t xml:space="preserve"> when someone rings the doorbell</w:t>
      </w:r>
      <w:r w:rsidRPr="00790A4B">
        <w:rPr>
          <w:rFonts w:ascii="Times New Roman" w:eastAsia="Times New Roman" w:hAnsi="Times New Roman"/>
          <w:sz w:val="28"/>
          <w:szCs w:val="28"/>
          <w:lang w:val="en-US"/>
        </w:rPr>
        <w:t>.</w:t>
      </w:r>
    </w:p>
    <w:p w14:paraId="45826457" w14:textId="77777777" w:rsidR="00F603BC" w:rsidRPr="00790A4B" w:rsidRDefault="00F603BC" w:rsidP="00790A4B">
      <w:pPr>
        <w:spacing w:line="360" w:lineRule="auto"/>
        <w:rPr>
          <w:rFonts w:ascii="Arial" w:eastAsia="Arial" w:hAnsi="Arial"/>
          <w:sz w:val="28"/>
          <w:szCs w:val="28"/>
        </w:rPr>
      </w:pPr>
    </w:p>
    <w:p w14:paraId="3650430F"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 xml:space="preserve">Connection of database can be made to store the data for those who used </w:t>
      </w:r>
      <w:proofErr w:type="gramStart"/>
      <w:r w:rsidRPr="00790A4B">
        <w:rPr>
          <w:rFonts w:ascii="Times New Roman" w:eastAsia="Times New Roman" w:hAnsi="Times New Roman"/>
          <w:sz w:val="28"/>
          <w:szCs w:val="28"/>
        </w:rPr>
        <w:t>all of</w:t>
      </w:r>
      <w:proofErr w:type="gramEnd"/>
      <w:r w:rsidRPr="00790A4B">
        <w:rPr>
          <w:rFonts w:ascii="Times New Roman" w:eastAsia="Times New Roman" w:hAnsi="Times New Roman"/>
          <w:sz w:val="28"/>
          <w:szCs w:val="28"/>
        </w:rPr>
        <w:t xml:space="preserve"> the appliances.</w:t>
      </w:r>
    </w:p>
    <w:p w14:paraId="40296E0A" w14:textId="77777777" w:rsidR="00F603BC" w:rsidRPr="00790A4B" w:rsidRDefault="00F603BC" w:rsidP="00790A4B">
      <w:pPr>
        <w:spacing w:line="360" w:lineRule="auto"/>
        <w:rPr>
          <w:rFonts w:ascii="Arial" w:eastAsia="Arial" w:hAnsi="Arial"/>
          <w:sz w:val="28"/>
          <w:szCs w:val="28"/>
        </w:rPr>
      </w:pPr>
    </w:p>
    <w:p w14:paraId="106F5C70"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Security can be improved by providing Username and password.</w:t>
      </w:r>
    </w:p>
    <w:p w14:paraId="1B39F042" w14:textId="77777777" w:rsidR="00F603BC" w:rsidRPr="00790A4B" w:rsidRDefault="00F603BC" w:rsidP="00790A4B">
      <w:pPr>
        <w:tabs>
          <w:tab w:val="left" w:pos="720"/>
        </w:tabs>
        <w:spacing w:line="360" w:lineRule="auto"/>
        <w:ind w:left="1080"/>
        <w:rPr>
          <w:rFonts w:ascii="Times New Roman" w:eastAsia="Times New Roman" w:hAnsi="Times New Roman"/>
          <w:sz w:val="28"/>
          <w:szCs w:val="28"/>
        </w:rPr>
      </w:pPr>
    </w:p>
    <w:p w14:paraId="18C2D6F7"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rPr>
        <w:t>More interactive UI can be developed.</w:t>
      </w:r>
    </w:p>
    <w:p w14:paraId="05BD840C" w14:textId="77777777" w:rsidR="00F603BC" w:rsidRPr="00790A4B" w:rsidRDefault="00F603BC" w:rsidP="00790A4B">
      <w:pPr>
        <w:tabs>
          <w:tab w:val="left" w:pos="720"/>
        </w:tabs>
        <w:spacing w:line="360" w:lineRule="auto"/>
        <w:ind w:left="1080"/>
        <w:rPr>
          <w:rFonts w:ascii="Times New Roman" w:eastAsia="Times New Roman" w:hAnsi="Times New Roman" w:cs="Times New Roman"/>
          <w:sz w:val="28"/>
          <w:szCs w:val="28"/>
        </w:rPr>
      </w:pPr>
    </w:p>
    <w:p w14:paraId="527F6A52"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rPr>
        <w:t>More of appliances can be added to the system.</w:t>
      </w:r>
    </w:p>
    <w:p w14:paraId="7D1E9AD6" w14:textId="77777777" w:rsidR="00F603BC" w:rsidRPr="00790A4B" w:rsidRDefault="00F603BC" w:rsidP="00790A4B">
      <w:pPr>
        <w:tabs>
          <w:tab w:val="left" w:pos="720"/>
        </w:tabs>
        <w:spacing w:line="360" w:lineRule="auto"/>
        <w:ind w:left="1080"/>
        <w:rPr>
          <w:rFonts w:ascii="Times New Roman" w:eastAsia="Times New Roman" w:hAnsi="Times New Roman" w:cs="Times New Roman"/>
          <w:sz w:val="28"/>
          <w:szCs w:val="28"/>
        </w:rPr>
      </w:pPr>
    </w:p>
    <w:p w14:paraId="1A26F5C9"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rPr>
        <w:t>System can be made on a very larger scale with high performance factor.</w:t>
      </w:r>
    </w:p>
    <w:p w14:paraId="63AFE52D" w14:textId="77777777" w:rsidR="00F603BC" w:rsidRPr="00790A4B" w:rsidRDefault="00F603BC" w:rsidP="00790A4B">
      <w:pPr>
        <w:tabs>
          <w:tab w:val="left" w:pos="720"/>
        </w:tabs>
        <w:spacing w:line="360" w:lineRule="auto"/>
        <w:rPr>
          <w:rFonts w:ascii="Times New Roman" w:eastAsia="Times New Roman" w:hAnsi="Times New Roman" w:cs="Times New Roman"/>
          <w:sz w:val="28"/>
          <w:szCs w:val="28"/>
        </w:rPr>
      </w:pPr>
    </w:p>
    <w:p w14:paraId="6DF7E249"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lang w:val="en-US"/>
        </w:rPr>
        <w:t>There can be access added by implementing the technology of cloud computing.</w:t>
      </w:r>
    </w:p>
    <w:p w14:paraId="59B0FCC9" w14:textId="77777777" w:rsidR="00F603BC" w:rsidRPr="00790A4B" w:rsidRDefault="00F603BC" w:rsidP="00790A4B">
      <w:pPr>
        <w:tabs>
          <w:tab w:val="left" w:pos="720"/>
        </w:tabs>
        <w:spacing w:line="360" w:lineRule="auto"/>
        <w:rPr>
          <w:rFonts w:ascii="Times New Roman" w:eastAsia="Times New Roman" w:hAnsi="Times New Roman" w:cs="Times New Roman"/>
          <w:sz w:val="28"/>
          <w:szCs w:val="28"/>
        </w:rPr>
      </w:pPr>
    </w:p>
    <w:p w14:paraId="75DE8501"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rPr>
        <w:t>Speech recognition and biometric key unlocking system for security</w:t>
      </w:r>
      <w:r w:rsidRPr="00790A4B">
        <w:rPr>
          <w:rFonts w:ascii="Times New Roman" w:eastAsia="Times New Roman" w:hAnsi="Times New Roman" w:cs="Times New Roman"/>
          <w:sz w:val="28"/>
          <w:szCs w:val="28"/>
          <w:lang w:val="en-US"/>
        </w:rPr>
        <w:t>.</w:t>
      </w:r>
    </w:p>
    <w:p w14:paraId="74A17D55" w14:textId="77777777" w:rsidR="00F603BC" w:rsidRDefault="00F603BC">
      <w:pPr>
        <w:pStyle w:val="ListParagraph"/>
        <w:ind w:left="1080"/>
        <w:jc w:val="center"/>
        <w:rPr>
          <w:rFonts w:ascii="Lucida Calligraphy" w:hAnsi="Lucida Calligraphy" w:cs="Times New Roman"/>
          <w:b/>
          <w:sz w:val="72"/>
          <w:szCs w:val="72"/>
        </w:rPr>
      </w:pPr>
    </w:p>
    <w:p w14:paraId="72521D63" w14:textId="77777777" w:rsidR="00F603BC" w:rsidRDefault="00F603BC">
      <w:pPr>
        <w:pStyle w:val="ListParagraph"/>
        <w:ind w:left="1080"/>
        <w:jc w:val="center"/>
        <w:rPr>
          <w:rFonts w:ascii="Lucida Calligraphy" w:hAnsi="Lucida Calligraphy" w:cs="Times New Roman"/>
          <w:b/>
          <w:sz w:val="72"/>
          <w:szCs w:val="72"/>
        </w:rPr>
      </w:pPr>
    </w:p>
    <w:p w14:paraId="533E5460" w14:textId="77777777" w:rsidR="003603E5" w:rsidRDefault="003603E5">
      <w:pPr>
        <w:pStyle w:val="ListParagraph"/>
        <w:ind w:left="1080"/>
        <w:jc w:val="center"/>
        <w:rPr>
          <w:rFonts w:ascii="Lucida Calligraphy" w:hAnsi="Lucida Calligraphy" w:cs="Times New Roman"/>
          <w:b/>
          <w:sz w:val="72"/>
          <w:szCs w:val="72"/>
        </w:rPr>
      </w:pPr>
    </w:p>
    <w:p w14:paraId="1937D8FE" w14:textId="77777777" w:rsidR="003603E5" w:rsidRDefault="003603E5">
      <w:pPr>
        <w:pStyle w:val="ListParagraph"/>
        <w:ind w:left="1080"/>
        <w:jc w:val="center"/>
        <w:rPr>
          <w:rFonts w:ascii="Lucida Calligraphy" w:hAnsi="Lucida Calligraphy" w:cs="Times New Roman"/>
          <w:b/>
          <w:sz w:val="72"/>
          <w:szCs w:val="72"/>
        </w:rPr>
      </w:pPr>
    </w:p>
    <w:p w14:paraId="0E8C5441" w14:textId="77777777" w:rsidR="003603E5" w:rsidRDefault="003603E5">
      <w:pPr>
        <w:pStyle w:val="ListParagraph"/>
        <w:ind w:left="1080"/>
        <w:jc w:val="center"/>
        <w:rPr>
          <w:rFonts w:ascii="Lucida Calligraphy" w:hAnsi="Lucida Calligraphy" w:cs="Times New Roman"/>
          <w:b/>
          <w:sz w:val="72"/>
          <w:szCs w:val="72"/>
        </w:rPr>
      </w:pPr>
    </w:p>
    <w:p w14:paraId="3888FC22" w14:textId="7CFF4D4B" w:rsidR="00F603BC" w:rsidRDefault="00F603BC">
      <w:pPr>
        <w:spacing w:line="240" w:lineRule="auto"/>
        <w:jc w:val="both"/>
        <w:rPr>
          <w:rFonts w:ascii="Book Antiqua" w:eastAsia="Book Antiqua" w:hAnsi="Book Antiqua"/>
          <w:b/>
          <w:sz w:val="36"/>
          <w:u w:val="single" w:color="FFFFFF"/>
          <w:lang w:val="en-US"/>
        </w:rPr>
      </w:pPr>
    </w:p>
    <w:p w14:paraId="69453C5E" w14:textId="2029C162" w:rsidR="00027343" w:rsidRDefault="00027343">
      <w:pPr>
        <w:spacing w:line="240" w:lineRule="auto"/>
        <w:jc w:val="both"/>
        <w:rPr>
          <w:rFonts w:ascii="Book Antiqua" w:eastAsia="Book Antiqua" w:hAnsi="Book Antiqua"/>
          <w:b/>
          <w:sz w:val="36"/>
          <w:u w:val="single" w:color="FFFFFF"/>
          <w:lang w:val="en-US"/>
        </w:rPr>
      </w:pPr>
    </w:p>
    <w:p w14:paraId="7CECA144" w14:textId="1CF3B7A6" w:rsidR="00027343" w:rsidRDefault="00027343">
      <w:pPr>
        <w:spacing w:line="240" w:lineRule="auto"/>
        <w:jc w:val="both"/>
        <w:rPr>
          <w:rFonts w:ascii="Book Antiqua" w:eastAsia="Book Antiqua" w:hAnsi="Book Antiqua"/>
          <w:b/>
          <w:sz w:val="36"/>
          <w:u w:val="single" w:color="FFFFFF"/>
          <w:lang w:val="en-US"/>
        </w:rPr>
      </w:pPr>
    </w:p>
    <w:p w14:paraId="4CD91E37" w14:textId="406905B0" w:rsidR="00027343" w:rsidRDefault="00027343">
      <w:pPr>
        <w:spacing w:line="240" w:lineRule="auto"/>
        <w:jc w:val="both"/>
        <w:rPr>
          <w:rFonts w:ascii="Book Antiqua" w:eastAsia="Book Antiqua" w:hAnsi="Book Antiqua"/>
          <w:b/>
          <w:sz w:val="36"/>
          <w:u w:val="single" w:color="FFFFFF"/>
          <w:lang w:val="en-US"/>
        </w:rPr>
      </w:pPr>
    </w:p>
    <w:p w14:paraId="180C0562" w14:textId="20374F47" w:rsidR="00027343" w:rsidRDefault="00027343">
      <w:pPr>
        <w:spacing w:line="240" w:lineRule="auto"/>
        <w:jc w:val="both"/>
        <w:rPr>
          <w:rFonts w:ascii="Book Antiqua" w:eastAsia="Book Antiqua" w:hAnsi="Book Antiqua"/>
          <w:b/>
          <w:sz w:val="36"/>
          <w:u w:val="single" w:color="FFFFFF"/>
          <w:lang w:val="en-US"/>
        </w:rPr>
      </w:pPr>
    </w:p>
    <w:p w14:paraId="04E925FF" w14:textId="7F635AE2" w:rsidR="00027343" w:rsidRDefault="00027343">
      <w:pPr>
        <w:spacing w:line="240" w:lineRule="auto"/>
        <w:jc w:val="both"/>
        <w:rPr>
          <w:rFonts w:ascii="Book Antiqua" w:eastAsia="Book Antiqua" w:hAnsi="Book Antiqua"/>
          <w:b/>
          <w:sz w:val="36"/>
          <w:u w:val="single" w:color="FFFFFF"/>
          <w:lang w:val="en-US"/>
        </w:rPr>
      </w:pPr>
    </w:p>
    <w:p w14:paraId="21A29999" w14:textId="77777777" w:rsidR="00027343" w:rsidRDefault="00027343">
      <w:pPr>
        <w:spacing w:line="240" w:lineRule="auto"/>
        <w:jc w:val="both"/>
        <w:rPr>
          <w:rFonts w:ascii="Book Antiqua" w:eastAsia="Book Antiqua" w:hAnsi="Book Antiqua"/>
          <w:b/>
          <w:sz w:val="36"/>
          <w:u w:val="single" w:color="FFFFFF"/>
          <w:lang w:val="en-US"/>
        </w:rPr>
      </w:pPr>
    </w:p>
    <w:p w14:paraId="7A3D78DE" w14:textId="77777777" w:rsidR="00F603BC" w:rsidRDefault="00F603BC">
      <w:pPr>
        <w:spacing w:line="240" w:lineRule="auto"/>
        <w:jc w:val="center"/>
        <w:rPr>
          <w:rFonts w:ascii="Book Antiqua" w:eastAsia="Book Antiqua" w:hAnsi="Book Antiqua"/>
          <w:b/>
          <w:sz w:val="36"/>
          <w:u w:val="single" w:color="FFFFFF"/>
        </w:rPr>
      </w:pPr>
    </w:p>
    <w:p w14:paraId="2352D8A8" w14:textId="77777777" w:rsidR="00F603BC" w:rsidRDefault="00F603BC">
      <w:pPr>
        <w:spacing w:line="240" w:lineRule="auto"/>
        <w:jc w:val="center"/>
        <w:rPr>
          <w:rFonts w:ascii="Book Antiqua" w:eastAsia="Book Antiqua" w:hAnsi="Book Antiqua"/>
          <w:b/>
          <w:sz w:val="36"/>
          <w:u w:val="single" w:color="FFFFFF"/>
        </w:rPr>
      </w:pPr>
    </w:p>
    <w:p w14:paraId="3C4E702F" w14:textId="77777777" w:rsidR="00F603BC" w:rsidRDefault="00F603BC">
      <w:pPr>
        <w:jc w:val="center"/>
        <w:rPr>
          <w:rFonts w:ascii="Times New Roman" w:hAnsi="Times New Roman" w:cs="Times New Roman"/>
          <w:b/>
          <w:bCs/>
          <w:sz w:val="36"/>
          <w:szCs w:val="36"/>
          <w:lang w:val="en-US"/>
        </w:rPr>
      </w:pPr>
    </w:p>
    <w:p w14:paraId="28329C09" w14:textId="77777777" w:rsidR="00F603BC" w:rsidRDefault="00F603BC">
      <w:pPr>
        <w:jc w:val="center"/>
        <w:rPr>
          <w:rFonts w:ascii="Times New Roman" w:hAnsi="Times New Roman" w:cs="Times New Roman"/>
          <w:b/>
          <w:bCs/>
          <w:sz w:val="36"/>
          <w:szCs w:val="36"/>
          <w:lang w:val="en-US"/>
        </w:rPr>
      </w:pPr>
    </w:p>
    <w:p w14:paraId="3898BA65" w14:textId="77777777" w:rsidR="00F603BC" w:rsidRDefault="00F603BC">
      <w:pPr>
        <w:jc w:val="center"/>
        <w:rPr>
          <w:rFonts w:ascii="Times New Roman" w:hAnsi="Times New Roman" w:cs="Times New Roman"/>
          <w:b/>
          <w:bCs/>
          <w:sz w:val="36"/>
          <w:szCs w:val="36"/>
          <w:lang w:val="en-US"/>
        </w:rPr>
      </w:pPr>
    </w:p>
    <w:p w14:paraId="56338636" w14:textId="77777777" w:rsidR="00F603BC" w:rsidRPr="008240DF" w:rsidRDefault="00C8746C" w:rsidP="003603E5">
      <w:pPr>
        <w:spacing w:line="360" w:lineRule="auto"/>
        <w:jc w:val="center"/>
        <w:rPr>
          <w:rFonts w:ascii="Times New Roman" w:hAnsi="Times New Roman" w:cs="Times New Roman"/>
          <w:b/>
          <w:bCs/>
          <w:sz w:val="32"/>
          <w:szCs w:val="28"/>
          <w:u w:val="single"/>
          <w:lang w:val="en-US"/>
        </w:rPr>
      </w:pPr>
      <w:r w:rsidRPr="008240DF">
        <w:rPr>
          <w:rFonts w:ascii="Times New Roman" w:hAnsi="Times New Roman" w:cs="Times New Roman"/>
          <w:b/>
          <w:bCs/>
          <w:sz w:val="32"/>
          <w:szCs w:val="28"/>
          <w:u w:val="single"/>
          <w:lang w:val="en-US"/>
        </w:rPr>
        <w:t>REFERENCES</w:t>
      </w:r>
    </w:p>
    <w:p w14:paraId="25D5FC8B" w14:textId="77777777" w:rsidR="00F603BC" w:rsidRDefault="00F603BC">
      <w:pPr>
        <w:spacing w:line="200" w:lineRule="exact"/>
        <w:rPr>
          <w:rFonts w:ascii="Times New Roman" w:eastAsia="Times New Roman" w:hAnsi="Times New Roman"/>
          <w:b/>
          <w:bCs/>
          <w:sz w:val="28"/>
          <w:szCs w:val="28"/>
          <w:u w:val="single"/>
          <w:lang w:val="en-US"/>
        </w:rPr>
      </w:pPr>
    </w:p>
    <w:p w14:paraId="1D4614B9" w14:textId="77777777" w:rsidR="00F603BC" w:rsidRPr="008240DF" w:rsidRDefault="00C8746C" w:rsidP="003603E5">
      <w:pPr>
        <w:spacing w:line="360" w:lineRule="auto"/>
        <w:rPr>
          <w:rFonts w:ascii="Times New Roman" w:hAnsi="Times New Roman" w:cs="Times New Roman"/>
          <w:b/>
          <w:bCs/>
          <w:sz w:val="28"/>
          <w:szCs w:val="28"/>
          <w:u w:val="single"/>
          <w:lang w:val="en-US"/>
        </w:rPr>
      </w:pPr>
      <w:r w:rsidRPr="008240DF">
        <w:rPr>
          <w:rFonts w:ascii="Times New Roman" w:hAnsi="Times New Roman" w:cs="Times New Roman"/>
          <w:b/>
          <w:bCs/>
          <w:sz w:val="28"/>
          <w:szCs w:val="28"/>
          <w:u w:val="single"/>
          <w:lang w:val="en-US"/>
        </w:rPr>
        <w:t>REFERENCES:</w:t>
      </w:r>
    </w:p>
    <w:p w14:paraId="2495C7D6"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p w14:paraId="21203349"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Mohd. </w:t>
      </w:r>
      <w:proofErr w:type="spellStart"/>
      <w:r>
        <w:rPr>
          <w:rFonts w:ascii="Times New Roman" w:hAnsi="Times New Roman" w:cs="Times New Roman"/>
          <w:sz w:val="28"/>
          <w:szCs w:val="28"/>
          <w:lang w:val="en-US"/>
        </w:rPr>
        <w:t>Rihan</w:t>
      </w:r>
      <w:proofErr w:type="spellEnd"/>
      <w:r>
        <w:rPr>
          <w:rFonts w:ascii="Times New Roman" w:hAnsi="Times New Roman" w:cs="Times New Roman"/>
          <w:sz w:val="28"/>
          <w:szCs w:val="28"/>
          <w:lang w:val="en-US"/>
        </w:rPr>
        <w:t xml:space="preserve">, “Evolution of Home Automation Technology”, BIJIT-BVICAM’s International Journal of Information Technology, Bharati Vidyapeeth Institute of Computer Applications and </w:t>
      </w:r>
      <w:proofErr w:type="gramStart"/>
      <w:r>
        <w:rPr>
          <w:rFonts w:ascii="Times New Roman" w:hAnsi="Times New Roman" w:cs="Times New Roman"/>
          <w:sz w:val="28"/>
          <w:szCs w:val="28"/>
          <w:lang w:val="en-US"/>
        </w:rPr>
        <w:t>Management(</w:t>
      </w:r>
      <w:proofErr w:type="gramEnd"/>
      <w:r>
        <w:rPr>
          <w:rFonts w:ascii="Times New Roman" w:hAnsi="Times New Roman" w:cs="Times New Roman"/>
          <w:sz w:val="28"/>
          <w:szCs w:val="28"/>
          <w:lang w:val="en-US"/>
        </w:rPr>
        <w:t>BVICAM), Vol.1 No.2, pp. 119-124, December 2009.</w:t>
      </w:r>
    </w:p>
    <w:p w14:paraId="6B5C497D"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w:t>
      </w:r>
    </w:p>
    <w:p w14:paraId="4E7C35AC"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Mamata </w:t>
      </w:r>
      <w:proofErr w:type="spellStart"/>
      <w:r>
        <w:rPr>
          <w:rFonts w:ascii="Times New Roman" w:hAnsi="Times New Roman" w:cs="Times New Roman"/>
          <w:sz w:val="28"/>
          <w:szCs w:val="28"/>
          <w:lang w:val="en-US"/>
        </w:rPr>
        <w:t>khatu</w:t>
      </w:r>
      <w:proofErr w:type="spellEnd"/>
      <w:r>
        <w:rPr>
          <w:rFonts w:ascii="Times New Roman" w:hAnsi="Times New Roman" w:cs="Times New Roman"/>
          <w:sz w:val="28"/>
          <w:szCs w:val="28"/>
          <w:lang w:val="en-US"/>
        </w:rPr>
        <w:t xml:space="preserve">, Neethu </w:t>
      </w:r>
      <w:proofErr w:type="spellStart"/>
      <w:r>
        <w:rPr>
          <w:rFonts w:ascii="Times New Roman" w:hAnsi="Times New Roman" w:cs="Times New Roman"/>
          <w:sz w:val="28"/>
          <w:szCs w:val="28"/>
          <w:lang w:val="en-US"/>
        </w:rPr>
        <w:t>Kaimal</w:t>
      </w:r>
      <w:proofErr w:type="spellEnd"/>
      <w:r>
        <w:rPr>
          <w:rFonts w:ascii="Times New Roman" w:hAnsi="Times New Roman" w:cs="Times New Roman"/>
          <w:sz w:val="28"/>
          <w:szCs w:val="28"/>
          <w:lang w:val="en-US"/>
        </w:rPr>
        <w:t xml:space="preserve">, Pratik Jadhav, </w:t>
      </w:r>
      <w:proofErr w:type="spellStart"/>
      <w:r>
        <w:rPr>
          <w:rFonts w:ascii="Times New Roman" w:hAnsi="Times New Roman" w:cs="Times New Roman"/>
          <w:sz w:val="28"/>
          <w:szCs w:val="28"/>
          <w:lang w:val="en-US"/>
        </w:rPr>
        <w:t>Syedali</w:t>
      </w:r>
      <w:proofErr w:type="spellEnd"/>
      <w:r>
        <w:rPr>
          <w:rFonts w:ascii="Times New Roman" w:hAnsi="Times New Roman" w:cs="Times New Roman"/>
          <w:sz w:val="28"/>
          <w:szCs w:val="28"/>
          <w:lang w:val="en-US"/>
        </w:rPr>
        <w:t xml:space="preserve"> Adnan Rizvi, “Implementation </w:t>
      </w:r>
      <w:proofErr w:type="gramStart"/>
      <w:r>
        <w:rPr>
          <w:rFonts w:ascii="Times New Roman" w:hAnsi="Times New Roman" w:cs="Times New Roman"/>
          <w:sz w:val="28"/>
          <w:szCs w:val="28"/>
          <w:lang w:val="en-US"/>
        </w:rPr>
        <w:t>Of</w:t>
      </w:r>
      <w:proofErr w:type="gramEnd"/>
      <w:r>
        <w:rPr>
          <w:rFonts w:ascii="Times New Roman" w:hAnsi="Times New Roman" w:cs="Times New Roman"/>
          <w:sz w:val="28"/>
          <w:szCs w:val="28"/>
          <w:lang w:val="en-US"/>
        </w:rPr>
        <w:t xml:space="preserve"> Internet of Things for Home Automation” IJEERT-International Journal of Emerging Engineering Research and Technology, ISSN:2349-4395(Print) &amp; ISSN:2349-4409(Online), Volume 3, Issue 2, February 2015.</w:t>
      </w:r>
    </w:p>
    <w:p w14:paraId="0E23EBAB"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p w14:paraId="1314ACFB" w14:textId="77777777" w:rsidR="00F603BC" w:rsidRDefault="00C8746C" w:rsidP="003603E5">
      <w:pPr>
        <w:numPr>
          <w:ilvl w:val="0"/>
          <w:numId w:val="1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Vidyasagar, G. Balaji, K. Narendra Reddy, “Android Phone Enabled Home Automation”, JAIR-Journal of Academia and Industrial Research, ISSN: 2278-5213, Volume 4, Issue 2 July 2015.</w:t>
      </w:r>
    </w:p>
    <w:p w14:paraId="1B3CD2F5"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p w14:paraId="0775B635"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rPr>
        <w:t xml:space="preserve">Nupur Tyagi, “A REFERENCE ARCHITECTURE FOR </w:t>
      </w:r>
      <w:proofErr w:type="spellStart"/>
      <w:r>
        <w:rPr>
          <w:rFonts w:ascii="Times New Roman" w:eastAsia="SimSun" w:hAnsi="Times New Roman" w:cs="Times New Roman"/>
          <w:sz w:val="28"/>
          <w:szCs w:val="28"/>
        </w:rPr>
        <w:t>IoT</w:t>
      </w:r>
      <w:proofErr w:type="gramStart"/>
      <w:r>
        <w:rPr>
          <w:rFonts w:ascii="Times New Roman" w:eastAsia="SimSun" w:hAnsi="Times New Roman" w:cs="Times New Roman"/>
          <w:sz w:val="28"/>
          <w:szCs w:val="28"/>
        </w:rPr>
        <w:t>”,in</w:t>
      </w:r>
      <w:proofErr w:type="spellEnd"/>
      <w:proofErr w:type="gramEnd"/>
      <w:r>
        <w:rPr>
          <w:rFonts w:ascii="Times New Roman" w:eastAsia="SimSun" w:hAnsi="Times New Roman" w:cs="Times New Roman"/>
          <w:sz w:val="28"/>
          <w:szCs w:val="28"/>
        </w:rPr>
        <w:t xml:space="preserve"> International Journal of Computer Engineering and Applications, Volume X, Issue I, Jan. 1www.ijcea.com ISSN 2321- 3469</w:t>
      </w:r>
      <w:r>
        <w:rPr>
          <w:rFonts w:ascii="Times New Roman" w:eastAsia="SimSun" w:hAnsi="Times New Roman" w:cs="Times New Roman"/>
          <w:sz w:val="28"/>
          <w:szCs w:val="28"/>
          <w:lang w:val="en-US"/>
        </w:rPr>
        <w:t>.</w:t>
      </w:r>
    </w:p>
    <w:p w14:paraId="49DBC161"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lang w:val="en-US"/>
        </w:rPr>
        <w:t>5]</w:t>
      </w:r>
    </w:p>
    <w:p w14:paraId="0E9693F0" w14:textId="77777777" w:rsidR="00F603BC" w:rsidRDefault="00C8746C" w:rsidP="003603E5">
      <w:pPr>
        <w:spacing w:line="360" w:lineRule="auto"/>
        <w:rPr>
          <w:rFonts w:ascii="Times New Roman" w:eastAsia="SimSun" w:hAnsi="Times New Roman" w:cs="Times New Roman"/>
          <w:sz w:val="28"/>
          <w:szCs w:val="28"/>
        </w:rPr>
      </w:pPr>
      <w:proofErr w:type="spellStart"/>
      <w:r>
        <w:rPr>
          <w:rFonts w:ascii="Times New Roman" w:eastAsia="SimSun" w:hAnsi="Times New Roman" w:cs="Times New Roman"/>
          <w:sz w:val="28"/>
          <w:szCs w:val="28"/>
        </w:rPr>
        <w:t>SomayyaMadakam</w:t>
      </w:r>
      <w:proofErr w:type="spellEnd"/>
      <w:r>
        <w:rPr>
          <w:rFonts w:ascii="Times New Roman" w:eastAsia="SimSun" w:hAnsi="Times New Roman" w:cs="Times New Roman"/>
          <w:sz w:val="28"/>
          <w:szCs w:val="28"/>
        </w:rPr>
        <w:t xml:space="preserve">, R. Ramaswamy, </w:t>
      </w:r>
      <w:proofErr w:type="spellStart"/>
      <w:r>
        <w:rPr>
          <w:rFonts w:ascii="Times New Roman" w:eastAsia="SimSun" w:hAnsi="Times New Roman" w:cs="Times New Roman"/>
          <w:sz w:val="28"/>
          <w:szCs w:val="28"/>
        </w:rPr>
        <w:t>SiddharthTripathi</w:t>
      </w:r>
      <w:proofErr w:type="spellEnd"/>
      <w:r>
        <w:rPr>
          <w:rFonts w:ascii="Times New Roman" w:eastAsia="SimSun" w:hAnsi="Times New Roman" w:cs="Times New Roman"/>
          <w:sz w:val="28"/>
          <w:szCs w:val="28"/>
        </w:rPr>
        <w:t>, “Internet of Things (IoT): A Literature Review”, Journal of Computer and Communications, 2015, 3,164-17</w:t>
      </w:r>
    </w:p>
    <w:p w14:paraId="41B60EAB"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lang w:val="en-US"/>
        </w:rPr>
        <w:t>6]</w:t>
      </w:r>
    </w:p>
    <w:p w14:paraId="005D7D9B"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rPr>
        <w:t>White Paper What the Internet of Things (IoT) Needs to Become a Reality</w:t>
      </w:r>
      <w:r>
        <w:rPr>
          <w:rFonts w:ascii="Times New Roman" w:eastAsia="SimSun" w:hAnsi="Times New Roman" w:cs="Times New Roman"/>
          <w:sz w:val="28"/>
          <w:szCs w:val="28"/>
          <w:lang w:val="en-US"/>
        </w:rPr>
        <w:t>.</w:t>
      </w:r>
    </w:p>
    <w:p w14:paraId="1DA861BA"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lang w:val="en-US"/>
        </w:rPr>
        <w:t>7]</w:t>
      </w:r>
    </w:p>
    <w:p w14:paraId="5FB9DBCF"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rPr>
        <w:t xml:space="preserve">Pooja </w:t>
      </w:r>
      <w:proofErr w:type="spellStart"/>
      <w:proofErr w:type="gramStart"/>
      <w:r>
        <w:rPr>
          <w:rFonts w:ascii="Times New Roman" w:eastAsia="SimSun" w:hAnsi="Times New Roman" w:cs="Times New Roman"/>
          <w:sz w:val="28"/>
          <w:szCs w:val="28"/>
        </w:rPr>
        <w:t>N.Pawar</w:t>
      </w:r>
      <w:proofErr w:type="spellEnd"/>
      <w:proofErr w:type="gramEnd"/>
      <w:r>
        <w:rPr>
          <w:rFonts w:ascii="Times New Roman" w:eastAsia="SimSun" w:hAnsi="Times New Roman" w:cs="Times New Roman"/>
          <w:sz w:val="28"/>
          <w:szCs w:val="28"/>
        </w:rPr>
        <w:t xml:space="preserve">, Shruti Ramachandran, Nisha </w:t>
      </w:r>
      <w:proofErr w:type="spellStart"/>
      <w:r>
        <w:rPr>
          <w:rFonts w:ascii="Times New Roman" w:eastAsia="SimSun" w:hAnsi="Times New Roman" w:cs="Times New Roman"/>
          <w:sz w:val="28"/>
          <w:szCs w:val="28"/>
        </w:rPr>
        <w:t>P.Singh</w:t>
      </w:r>
      <w:proofErr w:type="spellEnd"/>
      <w:r>
        <w:rPr>
          <w:rFonts w:ascii="Times New Roman" w:eastAsia="SimSun" w:hAnsi="Times New Roman" w:cs="Times New Roman"/>
          <w:sz w:val="28"/>
          <w:szCs w:val="28"/>
        </w:rPr>
        <w:t xml:space="preserve">, Varsha </w:t>
      </w:r>
      <w:proofErr w:type="spellStart"/>
      <w:r>
        <w:rPr>
          <w:rFonts w:ascii="Times New Roman" w:eastAsia="SimSun" w:hAnsi="Times New Roman" w:cs="Times New Roman"/>
          <w:sz w:val="28"/>
          <w:szCs w:val="28"/>
        </w:rPr>
        <w:t>V.Wagh</w:t>
      </w:r>
      <w:proofErr w:type="spellEnd"/>
      <w:r>
        <w:rPr>
          <w:rFonts w:ascii="Times New Roman" w:eastAsia="SimSun" w:hAnsi="Times New Roman" w:cs="Times New Roman"/>
          <w:sz w:val="28"/>
          <w:szCs w:val="28"/>
        </w:rPr>
        <w:t xml:space="preserve"> “A Home Automation System using Internet of </w:t>
      </w:r>
      <w:proofErr w:type="spellStart"/>
      <w:r>
        <w:rPr>
          <w:rFonts w:ascii="Times New Roman" w:eastAsia="SimSun" w:hAnsi="Times New Roman" w:cs="Times New Roman"/>
          <w:sz w:val="28"/>
          <w:szCs w:val="28"/>
        </w:rPr>
        <w:t>Things”in</w:t>
      </w:r>
      <w:proofErr w:type="spellEnd"/>
      <w:r>
        <w:rPr>
          <w:rFonts w:ascii="Times New Roman" w:eastAsia="SimSun" w:hAnsi="Times New Roman" w:cs="Times New Roman"/>
          <w:sz w:val="28"/>
          <w:szCs w:val="28"/>
        </w:rPr>
        <w:t xml:space="preserve"> International Journal of Innovative Research in Computer and Communication Engineering (April 2016)</w:t>
      </w:r>
      <w:r>
        <w:rPr>
          <w:rFonts w:ascii="Times New Roman" w:eastAsia="SimSun" w:hAnsi="Times New Roman" w:cs="Times New Roman"/>
          <w:sz w:val="28"/>
          <w:szCs w:val="28"/>
          <w:lang w:val="en-US"/>
        </w:rPr>
        <w:t>.</w:t>
      </w:r>
    </w:p>
    <w:p w14:paraId="7832881C"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lang w:val="en-US"/>
        </w:rPr>
        <w:t>8]</w:t>
      </w:r>
    </w:p>
    <w:p w14:paraId="459C9A4D" w14:textId="77777777" w:rsidR="00F603BC" w:rsidRPr="003603E5"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rPr>
        <w:t>Nikhil Singh, Shambhu Shankar Bharti, Rupal Singh, Dushyant Kumar Singh, “REMOTELY CONTROLLED HOME AUTOMATION SYSTEM”, IEEE International Conference on Advances in Engineering &amp; Technology Research (ICAETR - 2014)</w:t>
      </w:r>
      <w:r>
        <w:rPr>
          <w:rFonts w:ascii="Times New Roman" w:eastAsia="SimSun" w:hAnsi="Times New Roman" w:cs="Times New Roman"/>
          <w:sz w:val="28"/>
          <w:szCs w:val="28"/>
          <w:lang w:val="en-US"/>
        </w:rPr>
        <w:t>.</w:t>
      </w:r>
    </w:p>
    <w:p w14:paraId="23D846D4" w14:textId="77777777" w:rsidR="003603E5" w:rsidRDefault="003603E5">
      <w:pPr>
        <w:rPr>
          <w:rFonts w:ascii="Times New Roman" w:hAnsi="Times New Roman" w:cs="Times New Roman"/>
          <w:b/>
          <w:bCs/>
          <w:sz w:val="28"/>
          <w:szCs w:val="28"/>
          <w:u w:val="single"/>
          <w:lang w:val="en-US"/>
        </w:rPr>
      </w:pPr>
    </w:p>
    <w:p w14:paraId="3B21F81A" w14:textId="77777777" w:rsidR="003603E5" w:rsidRDefault="003603E5">
      <w:pPr>
        <w:rPr>
          <w:rFonts w:ascii="Times New Roman" w:hAnsi="Times New Roman" w:cs="Times New Roman"/>
          <w:b/>
          <w:bCs/>
          <w:sz w:val="28"/>
          <w:szCs w:val="28"/>
          <w:u w:val="single"/>
          <w:lang w:val="en-US"/>
        </w:rPr>
      </w:pPr>
    </w:p>
    <w:p w14:paraId="2137C30E" w14:textId="77777777" w:rsidR="0015298D" w:rsidRDefault="0015298D">
      <w:pPr>
        <w:rPr>
          <w:rFonts w:ascii="Times New Roman" w:hAnsi="Times New Roman" w:cs="Times New Roman"/>
          <w:b/>
          <w:bCs/>
          <w:sz w:val="28"/>
          <w:szCs w:val="28"/>
          <w:u w:val="single"/>
          <w:lang w:val="en-US"/>
        </w:rPr>
      </w:pPr>
    </w:p>
    <w:p w14:paraId="7342C01B" w14:textId="77777777" w:rsidR="0015298D" w:rsidRDefault="0015298D">
      <w:pPr>
        <w:rPr>
          <w:rFonts w:ascii="Times New Roman" w:hAnsi="Times New Roman" w:cs="Times New Roman"/>
          <w:b/>
          <w:bCs/>
          <w:sz w:val="28"/>
          <w:szCs w:val="28"/>
          <w:u w:val="single"/>
          <w:lang w:val="en-US"/>
        </w:rPr>
      </w:pPr>
    </w:p>
    <w:p w14:paraId="62D0CBB6" w14:textId="77777777" w:rsidR="0015298D" w:rsidRDefault="0015298D">
      <w:pPr>
        <w:rPr>
          <w:rFonts w:ascii="Times New Roman" w:hAnsi="Times New Roman" w:cs="Times New Roman"/>
          <w:b/>
          <w:bCs/>
          <w:sz w:val="28"/>
          <w:szCs w:val="28"/>
          <w:u w:val="single"/>
          <w:lang w:val="en-US"/>
        </w:rPr>
      </w:pPr>
    </w:p>
    <w:p w14:paraId="7F23E15A" w14:textId="77777777" w:rsidR="0015298D" w:rsidRDefault="0015298D">
      <w:pPr>
        <w:rPr>
          <w:rFonts w:ascii="Times New Roman" w:hAnsi="Times New Roman" w:cs="Times New Roman"/>
          <w:b/>
          <w:bCs/>
          <w:sz w:val="28"/>
          <w:szCs w:val="28"/>
          <w:u w:val="single"/>
          <w:lang w:val="en-US"/>
        </w:rPr>
      </w:pPr>
    </w:p>
    <w:p w14:paraId="1E892A8A" w14:textId="77777777" w:rsidR="0015298D" w:rsidRDefault="0015298D">
      <w:pPr>
        <w:rPr>
          <w:rFonts w:ascii="Times New Roman" w:hAnsi="Times New Roman" w:cs="Times New Roman"/>
          <w:b/>
          <w:bCs/>
          <w:sz w:val="28"/>
          <w:szCs w:val="28"/>
          <w:u w:val="single"/>
          <w:lang w:val="en-US"/>
        </w:rPr>
      </w:pPr>
    </w:p>
    <w:p w14:paraId="0F31B8E4" w14:textId="77777777" w:rsidR="0015298D" w:rsidRDefault="0015298D">
      <w:pPr>
        <w:rPr>
          <w:rFonts w:ascii="Times New Roman" w:hAnsi="Times New Roman" w:cs="Times New Roman"/>
          <w:b/>
          <w:bCs/>
          <w:sz w:val="28"/>
          <w:szCs w:val="28"/>
          <w:u w:val="single"/>
          <w:lang w:val="en-US"/>
        </w:rPr>
      </w:pPr>
    </w:p>
    <w:p w14:paraId="018EC49F" w14:textId="77777777" w:rsidR="0015298D" w:rsidRDefault="0015298D">
      <w:pPr>
        <w:rPr>
          <w:rFonts w:ascii="Times New Roman" w:hAnsi="Times New Roman" w:cs="Times New Roman"/>
          <w:b/>
          <w:bCs/>
          <w:sz w:val="28"/>
          <w:szCs w:val="28"/>
          <w:u w:val="single"/>
          <w:lang w:val="en-US"/>
        </w:rPr>
      </w:pPr>
    </w:p>
    <w:p w14:paraId="5D19A74E" w14:textId="75EB420B" w:rsidR="0015298D" w:rsidRDefault="0015298D">
      <w:pPr>
        <w:rPr>
          <w:rFonts w:ascii="Times New Roman" w:hAnsi="Times New Roman" w:cs="Times New Roman"/>
          <w:b/>
          <w:bCs/>
          <w:sz w:val="28"/>
          <w:szCs w:val="28"/>
          <w:u w:val="single"/>
          <w:lang w:val="en-US"/>
        </w:rPr>
      </w:pPr>
    </w:p>
    <w:p w14:paraId="5D519A6D" w14:textId="1E9E404F" w:rsidR="00027343" w:rsidRDefault="00027343">
      <w:pPr>
        <w:rPr>
          <w:rFonts w:ascii="Times New Roman" w:hAnsi="Times New Roman" w:cs="Times New Roman"/>
          <w:b/>
          <w:bCs/>
          <w:sz w:val="28"/>
          <w:szCs w:val="28"/>
          <w:u w:val="single"/>
          <w:lang w:val="en-US"/>
        </w:rPr>
      </w:pPr>
    </w:p>
    <w:p w14:paraId="3815E214" w14:textId="3A8EE8C4" w:rsidR="00027343" w:rsidRDefault="00027343">
      <w:pPr>
        <w:rPr>
          <w:rFonts w:ascii="Times New Roman" w:hAnsi="Times New Roman" w:cs="Times New Roman"/>
          <w:b/>
          <w:bCs/>
          <w:sz w:val="28"/>
          <w:szCs w:val="28"/>
          <w:u w:val="single"/>
          <w:lang w:val="en-US"/>
        </w:rPr>
      </w:pPr>
    </w:p>
    <w:p w14:paraId="17847655" w14:textId="4FBC4729" w:rsidR="00027343" w:rsidRDefault="00027343">
      <w:pPr>
        <w:rPr>
          <w:rFonts w:ascii="Times New Roman" w:hAnsi="Times New Roman" w:cs="Times New Roman"/>
          <w:b/>
          <w:bCs/>
          <w:sz w:val="28"/>
          <w:szCs w:val="28"/>
          <w:u w:val="single"/>
          <w:lang w:val="en-US"/>
        </w:rPr>
      </w:pPr>
    </w:p>
    <w:p w14:paraId="0502D726" w14:textId="59048BD1" w:rsidR="00027343" w:rsidRDefault="00027343">
      <w:pPr>
        <w:rPr>
          <w:rFonts w:ascii="Times New Roman" w:hAnsi="Times New Roman" w:cs="Times New Roman"/>
          <w:b/>
          <w:bCs/>
          <w:sz w:val="28"/>
          <w:szCs w:val="28"/>
          <w:u w:val="single"/>
          <w:lang w:val="en-US"/>
        </w:rPr>
      </w:pPr>
    </w:p>
    <w:p w14:paraId="1E74C7EA" w14:textId="01262092" w:rsidR="00027343" w:rsidRDefault="00027343">
      <w:pPr>
        <w:rPr>
          <w:rFonts w:ascii="Times New Roman" w:hAnsi="Times New Roman" w:cs="Times New Roman"/>
          <w:b/>
          <w:bCs/>
          <w:sz w:val="28"/>
          <w:szCs w:val="28"/>
          <w:u w:val="single"/>
          <w:lang w:val="en-US"/>
        </w:rPr>
      </w:pPr>
    </w:p>
    <w:p w14:paraId="2EBC3C3C" w14:textId="065F904F" w:rsidR="00027343" w:rsidRDefault="00027343">
      <w:pPr>
        <w:rPr>
          <w:rFonts w:ascii="Times New Roman" w:hAnsi="Times New Roman" w:cs="Times New Roman"/>
          <w:b/>
          <w:bCs/>
          <w:sz w:val="28"/>
          <w:szCs w:val="28"/>
          <w:u w:val="single"/>
          <w:lang w:val="en-US"/>
        </w:rPr>
      </w:pPr>
    </w:p>
    <w:p w14:paraId="1B2FE2C2" w14:textId="171AE337" w:rsidR="00027343" w:rsidRDefault="00027343">
      <w:pPr>
        <w:rPr>
          <w:rFonts w:ascii="Times New Roman" w:hAnsi="Times New Roman" w:cs="Times New Roman"/>
          <w:b/>
          <w:bCs/>
          <w:sz w:val="28"/>
          <w:szCs w:val="28"/>
          <w:u w:val="single"/>
          <w:lang w:val="en-US"/>
        </w:rPr>
      </w:pPr>
    </w:p>
    <w:p w14:paraId="7D8B6FAF" w14:textId="77777777" w:rsidR="00027343" w:rsidRDefault="00027343">
      <w:pPr>
        <w:rPr>
          <w:rFonts w:ascii="Times New Roman" w:hAnsi="Times New Roman" w:cs="Times New Roman"/>
          <w:b/>
          <w:bCs/>
          <w:sz w:val="28"/>
          <w:szCs w:val="28"/>
          <w:u w:val="single"/>
          <w:lang w:val="en-US"/>
        </w:rPr>
      </w:pPr>
    </w:p>
    <w:p w14:paraId="3C34473C" w14:textId="77777777" w:rsidR="00F603BC" w:rsidRPr="008240DF" w:rsidRDefault="00C8746C" w:rsidP="003603E5">
      <w:pPr>
        <w:spacing w:line="360" w:lineRule="auto"/>
        <w:rPr>
          <w:rFonts w:ascii="Times New Roman" w:hAnsi="Times New Roman" w:cs="Times New Roman"/>
          <w:b/>
          <w:bCs/>
          <w:sz w:val="28"/>
          <w:szCs w:val="28"/>
          <w:u w:val="single"/>
          <w:lang w:val="en-US"/>
        </w:rPr>
      </w:pPr>
      <w:r w:rsidRPr="008240DF">
        <w:rPr>
          <w:rFonts w:ascii="Times New Roman" w:hAnsi="Times New Roman" w:cs="Times New Roman"/>
          <w:b/>
          <w:bCs/>
          <w:sz w:val="28"/>
          <w:szCs w:val="28"/>
          <w:u w:val="single"/>
          <w:lang w:val="en-US"/>
        </w:rPr>
        <w:t>Websites Used:</w:t>
      </w:r>
    </w:p>
    <w:p w14:paraId="3C9D9D51" w14:textId="77777777" w:rsidR="00F603BC" w:rsidRPr="003603E5" w:rsidRDefault="00F603BC" w:rsidP="003603E5">
      <w:pPr>
        <w:spacing w:line="360" w:lineRule="auto"/>
        <w:rPr>
          <w:rFonts w:ascii="Times New Roman" w:eastAsia="Times New Roman" w:hAnsi="Times New Roman" w:cs="Times New Roman"/>
          <w:sz w:val="28"/>
          <w:szCs w:val="28"/>
        </w:rPr>
      </w:pPr>
    </w:p>
    <w:tbl>
      <w:tblPr>
        <w:tblW w:w="9200" w:type="dxa"/>
        <w:tblInd w:w="360" w:type="dxa"/>
        <w:tblLayout w:type="fixed"/>
        <w:tblCellMar>
          <w:left w:w="0" w:type="dxa"/>
          <w:right w:w="0" w:type="dxa"/>
        </w:tblCellMar>
        <w:tblLook w:val="04A0" w:firstRow="1" w:lastRow="0" w:firstColumn="1" w:lastColumn="0" w:noHBand="0" w:noVBand="1"/>
      </w:tblPr>
      <w:tblGrid>
        <w:gridCol w:w="214"/>
        <w:gridCol w:w="3782"/>
        <w:gridCol w:w="5204"/>
      </w:tblGrid>
      <w:tr w:rsidR="00F603BC" w:rsidRPr="003603E5" w14:paraId="20B9EF93" w14:textId="77777777" w:rsidTr="003D000B">
        <w:trPr>
          <w:trHeight w:val="1234"/>
        </w:trPr>
        <w:tc>
          <w:tcPr>
            <w:tcW w:w="214" w:type="dxa"/>
            <w:tcBorders>
              <w:right w:val="single" w:sz="4" w:space="0" w:color="auto"/>
            </w:tcBorders>
            <w:shd w:val="clear" w:color="auto" w:fill="auto"/>
            <w:vAlign w:val="bottom"/>
          </w:tcPr>
          <w:p w14:paraId="05A90213" w14:textId="77777777" w:rsidR="00F603BC" w:rsidRPr="003603E5" w:rsidRDefault="00C8746C" w:rsidP="003603E5">
            <w:pPr>
              <w:spacing w:line="360" w:lineRule="auto"/>
              <w:rPr>
                <w:rFonts w:ascii="Times New Roman" w:eastAsia="Arial" w:hAnsi="Times New Roman" w:cs="Times New Roman"/>
                <w:sz w:val="28"/>
                <w:szCs w:val="28"/>
              </w:rPr>
            </w:pPr>
            <w:r w:rsidRPr="003603E5">
              <w:rPr>
                <w:rFonts w:ascii="Times New Roman" w:eastAsia="Arial" w:hAnsi="Times New Roman" w:cs="Times New Roman"/>
                <w:sz w:val="28"/>
                <w:szCs w:val="28"/>
              </w:rPr>
              <w:t>•</w:t>
            </w: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3FC1379E" w14:textId="77777777" w:rsidR="00F603BC" w:rsidRPr="003603E5" w:rsidRDefault="00C8746C" w:rsidP="003603E5">
            <w:pPr>
              <w:spacing w:line="360" w:lineRule="auto"/>
              <w:ind w:left="120"/>
              <w:rPr>
                <w:rFonts w:ascii="Times New Roman" w:eastAsia="Times New Roman" w:hAnsi="Times New Roman" w:cs="Times New Roman"/>
                <w:sz w:val="28"/>
                <w:szCs w:val="28"/>
              </w:rPr>
            </w:pPr>
            <w:r w:rsidRPr="003603E5">
              <w:rPr>
                <w:rFonts w:ascii="Times New Roman" w:eastAsia="Times New Roman" w:hAnsi="Times New Roman" w:cs="Times New Roman"/>
                <w:sz w:val="28"/>
                <w:szCs w:val="28"/>
              </w:rPr>
              <w:t>Google</w:t>
            </w:r>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727F8262" w14:textId="77777777" w:rsidR="00F603BC" w:rsidRPr="003603E5" w:rsidRDefault="00C8746C" w:rsidP="003603E5">
            <w:pPr>
              <w:spacing w:line="360" w:lineRule="auto"/>
              <w:ind w:left="620"/>
              <w:rPr>
                <w:rFonts w:ascii="Times New Roman" w:hAnsi="Times New Roman" w:cs="Times New Roman"/>
                <w:sz w:val="28"/>
                <w:szCs w:val="28"/>
              </w:rPr>
            </w:pPr>
            <w:r w:rsidRPr="003603E5">
              <w:rPr>
                <w:rFonts w:ascii="Times New Roman" w:eastAsia="Times New Roman" w:hAnsi="Times New Roman" w:cs="Times New Roman"/>
                <w:sz w:val="28"/>
                <w:szCs w:val="28"/>
              </w:rPr>
              <w:t xml:space="preserve">- </w:t>
            </w:r>
            <w:hyperlink r:id="rId102">
              <w:r w:rsidRPr="003603E5">
                <w:rPr>
                  <w:rStyle w:val="ListLabel51"/>
                  <w:rFonts w:ascii="Times New Roman" w:eastAsia="Times New Roman" w:hAnsi="Times New Roman" w:cs="Times New Roman"/>
                  <w:sz w:val="28"/>
                  <w:szCs w:val="28"/>
                </w:rPr>
                <w:t>www.Google.com</w:t>
              </w:r>
            </w:hyperlink>
          </w:p>
        </w:tc>
      </w:tr>
      <w:tr w:rsidR="00F603BC" w:rsidRPr="003603E5" w14:paraId="144ED95E" w14:textId="77777777" w:rsidTr="003D000B">
        <w:trPr>
          <w:trHeight w:val="1234"/>
        </w:trPr>
        <w:tc>
          <w:tcPr>
            <w:tcW w:w="214" w:type="dxa"/>
            <w:tcBorders>
              <w:right w:val="single" w:sz="4" w:space="0" w:color="auto"/>
            </w:tcBorders>
            <w:shd w:val="clear" w:color="auto" w:fill="auto"/>
            <w:vAlign w:val="bottom"/>
          </w:tcPr>
          <w:p w14:paraId="1828AB8D" w14:textId="77777777" w:rsidR="00F603BC" w:rsidRPr="003603E5" w:rsidRDefault="00C8746C" w:rsidP="003603E5">
            <w:pPr>
              <w:spacing w:line="360" w:lineRule="auto"/>
              <w:rPr>
                <w:rFonts w:ascii="Times New Roman" w:eastAsia="Arial" w:hAnsi="Times New Roman" w:cs="Times New Roman"/>
                <w:sz w:val="28"/>
                <w:szCs w:val="28"/>
              </w:rPr>
            </w:pPr>
            <w:r w:rsidRPr="003603E5">
              <w:rPr>
                <w:rFonts w:ascii="Times New Roman" w:eastAsia="Arial" w:hAnsi="Times New Roman" w:cs="Times New Roman"/>
                <w:sz w:val="28"/>
                <w:szCs w:val="28"/>
              </w:rPr>
              <w:t>•</w:t>
            </w: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6B4A0F32" w14:textId="77777777" w:rsidR="00F603BC" w:rsidRPr="003603E5" w:rsidRDefault="00C8746C" w:rsidP="003603E5">
            <w:pPr>
              <w:spacing w:line="360" w:lineRule="auto"/>
              <w:ind w:left="120"/>
              <w:rPr>
                <w:rFonts w:ascii="Times New Roman" w:eastAsia="Times New Roman" w:hAnsi="Times New Roman" w:cs="Times New Roman"/>
                <w:sz w:val="28"/>
                <w:szCs w:val="28"/>
              </w:rPr>
            </w:pPr>
            <w:proofErr w:type="spellStart"/>
            <w:r w:rsidRPr="003603E5">
              <w:rPr>
                <w:rFonts w:ascii="Times New Roman" w:eastAsia="Times New Roman" w:hAnsi="Times New Roman" w:cs="Times New Roman"/>
                <w:sz w:val="28"/>
                <w:szCs w:val="28"/>
              </w:rPr>
              <w:t>Youtube</w:t>
            </w:r>
            <w:proofErr w:type="spellEnd"/>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1335DC3D" w14:textId="77777777" w:rsidR="00F603BC" w:rsidRPr="003603E5" w:rsidRDefault="00C8746C" w:rsidP="003603E5">
            <w:pPr>
              <w:spacing w:line="360" w:lineRule="auto"/>
              <w:ind w:left="620"/>
              <w:rPr>
                <w:rFonts w:ascii="Times New Roman" w:eastAsia="Times New Roman" w:hAnsi="Times New Roman" w:cs="Times New Roman"/>
                <w:sz w:val="28"/>
                <w:szCs w:val="28"/>
              </w:rPr>
            </w:pPr>
            <w:r w:rsidRPr="003603E5">
              <w:rPr>
                <w:rFonts w:ascii="Times New Roman" w:eastAsia="Times New Roman" w:hAnsi="Times New Roman" w:cs="Times New Roman"/>
                <w:sz w:val="28"/>
                <w:szCs w:val="28"/>
              </w:rPr>
              <w:t>-www.youtube.com</w:t>
            </w:r>
          </w:p>
        </w:tc>
      </w:tr>
      <w:tr w:rsidR="00F603BC" w:rsidRPr="003603E5" w14:paraId="756C94ED" w14:textId="77777777" w:rsidTr="003D000B">
        <w:trPr>
          <w:trHeight w:val="1234"/>
        </w:trPr>
        <w:tc>
          <w:tcPr>
            <w:tcW w:w="214" w:type="dxa"/>
            <w:tcBorders>
              <w:right w:val="single" w:sz="4" w:space="0" w:color="auto"/>
            </w:tcBorders>
            <w:shd w:val="clear" w:color="auto" w:fill="auto"/>
            <w:vAlign w:val="bottom"/>
          </w:tcPr>
          <w:p w14:paraId="2FF5B062" w14:textId="77777777" w:rsidR="00F603BC" w:rsidRPr="003603E5" w:rsidRDefault="00F603BC" w:rsidP="003603E5">
            <w:pPr>
              <w:numPr>
                <w:ilvl w:val="0"/>
                <w:numId w:val="17"/>
              </w:numPr>
              <w:spacing w:line="360" w:lineRule="auto"/>
              <w:rPr>
                <w:rFonts w:ascii="Times New Roman" w:eastAsia="Arial" w:hAnsi="Times New Roman" w:cs="Times New Roman"/>
                <w:sz w:val="28"/>
                <w:szCs w:val="28"/>
              </w:rPr>
            </w:pP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7F7C7325" w14:textId="77777777" w:rsidR="00F603BC" w:rsidRPr="003603E5" w:rsidRDefault="00C8746C" w:rsidP="003603E5">
            <w:pPr>
              <w:spacing w:line="360" w:lineRule="auto"/>
              <w:ind w:left="120"/>
              <w:rPr>
                <w:rFonts w:ascii="Times New Roman" w:eastAsia="Times New Roman" w:hAnsi="Times New Roman" w:cs="Times New Roman"/>
                <w:sz w:val="28"/>
                <w:szCs w:val="28"/>
                <w:lang w:val="en-US"/>
              </w:rPr>
            </w:pPr>
            <w:proofErr w:type="spellStart"/>
            <w:r w:rsidRPr="003603E5">
              <w:rPr>
                <w:rFonts w:ascii="Times New Roman" w:eastAsia="Times New Roman" w:hAnsi="Times New Roman" w:cs="Times New Roman"/>
                <w:sz w:val="28"/>
                <w:szCs w:val="28"/>
                <w:lang w:val="en-US"/>
              </w:rPr>
              <w:t>Github</w:t>
            </w:r>
            <w:proofErr w:type="spellEnd"/>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645A4096" w14:textId="77777777" w:rsidR="00F603BC" w:rsidRPr="003603E5" w:rsidRDefault="00C8746C" w:rsidP="003603E5">
            <w:pPr>
              <w:spacing w:line="360" w:lineRule="auto"/>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 xml:space="preserve">         -www.github.com</w:t>
            </w:r>
          </w:p>
        </w:tc>
      </w:tr>
      <w:tr w:rsidR="00F603BC" w:rsidRPr="003603E5" w14:paraId="6C5B29F9" w14:textId="77777777" w:rsidTr="003D000B">
        <w:trPr>
          <w:trHeight w:val="1234"/>
        </w:trPr>
        <w:tc>
          <w:tcPr>
            <w:tcW w:w="214" w:type="dxa"/>
            <w:tcBorders>
              <w:right w:val="single" w:sz="4" w:space="0" w:color="auto"/>
            </w:tcBorders>
            <w:shd w:val="clear" w:color="auto" w:fill="auto"/>
            <w:vAlign w:val="bottom"/>
          </w:tcPr>
          <w:p w14:paraId="619A5184" w14:textId="77777777" w:rsidR="00F603BC" w:rsidRPr="003603E5" w:rsidRDefault="00F603BC" w:rsidP="003603E5">
            <w:pPr>
              <w:numPr>
                <w:ilvl w:val="0"/>
                <w:numId w:val="17"/>
              </w:numPr>
              <w:spacing w:line="360" w:lineRule="auto"/>
              <w:rPr>
                <w:rFonts w:ascii="Times New Roman" w:eastAsia="Arial" w:hAnsi="Times New Roman" w:cs="Times New Roman"/>
                <w:sz w:val="28"/>
                <w:szCs w:val="28"/>
              </w:rPr>
            </w:pP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783613E2" w14:textId="77777777" w:rsidR="00F603BC" w:rsidRPr="003603E5" w:rsidRDefault="00C8746C" w:rsidP="003603E5">
            <w:pPr>
              <w:spacing w:line="360" w:lineRule="auto"/>
              <w:ind w:left="120"/>
              <w:rPr>
                <w:rFonts w:ascii="Times New Roman" w:eastAsia="Times New Roman" w:hAnsi="Times New Roman" w:cs="Times New Roman"/>
                <w:sz w:val="28"/>
                <w:szCs w:val="28"/>
                <w:lang w:val="en-US"/>
              </w:rPr>
            </w:pPr>
            <w:proofErr w:type="spellStart"/>
            <w:r w:rsidRPr="003603E5">
              <w:rPr>
                <w:rFonts w:ascii="Times New Roman" w:eastAsia="Times New Roman" w:hAnsi="Times New Roman" w:cs="Times New Roman"/>
                <w:sz w:val="28"/>
                <w:szCs w:val="28"/>
                <w:lang w:val="en-US"/>
              </w:rPr>
              <w:t>Hackster</w:t>
            </w:r>
            <w:proofErr w:type="spellEnd"/>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4DA5CAA0" w14:textId="77777777" w:rsidR="00F603BC" w:rsidRPr="003603E5" w:rsidRDefault="00C8746C" w:rsidP="003603E5">
            <w:pPr>
              <w:spacing w:line="360" w:lineRule="auto"/>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 xml:space="preserve">         -www.hackster,io</w:t>
            </w:r>
          </w:p>
        </w:tc>
      </w:tr>
      <w:tr w:rsidR="00F603BC" w:rsidRPr="003603E5" w14:paraId="63E8057A" w14:textId="77777777" w:rsidTr="003D000B">
        <w:trPr>
          <w:trHeight w:val="1234"/>
        </w:trPr>
        <w:tc>
          <w:tcPr>
            <w:tcW w:w="214" w:type="dxa"/>
            <w:tcBorders>
              <w:right w:val="single" w:sz="4" w:space="0" w:color="auto"/>
            </w:tcBorders>
            <w:shd w:val="clear" w:color="auto" w:fill="auto"/>
            <w:vAlign w:val="bottom"/>
          </w:tcPr>
          <w:p w14:paraId="00662B19" w14:textId="77777777" w:rsidR="00F603BC" w:rsidRPr="003603E5" w:rsidRDefault="00F603BC" w:rsidP="003603E5">
            <w:pPr>
              <w:numPr>
                <w:ilvl w:val="0"/>
                <w:numId w:val="17"/>
              </w:numPr>
              <w:spacing w:line="360" w:lineRule="auto"/>
              <w:rPr>
                <w:rFonts w:ascii="Times New Roman" w:eastAsia="Arial" w:hAnsi="Times New Roman" w:cs="Times New Roman"/>
                <w:sz w:val="28"/>
                <w:szCs w:val="28"/>
              </w:rPr>
            </w:pP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6A901873" w14:textId="77777777" w:rsidR="00F603BC" w:rsidRPr="003603E5" w:rsidRDefault="00C8746C" w:rsidP="003603E5">
            <w:pPr>
              <w:spacing w:line="360" w:lineRule="auto"/>
              <w:ind w:left="120"/>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Raspberry PI</w:t>
            </w:r>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3506E0BA" w14:textId="77777777" w:rsidR="00F603BC" w:rsidRPr="003603E5" w:rsidRDefault="00C8746C" w:rsidP="003603E5">
            <w:pPr>
              <w:spacing w:line="360" w:lineRule="auto"/>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 xml:space="preserve">         -www.raspberrypi.org</w:t>
            </w:r>
          </w:p>
        </w:tc>
      </w:tr>
      <w:tr w:rsidR="00F603BC" w:rsidRPr="003603E5" w14:paraId="698A8444" w14:textId="77777777" w:rsidTr="003D000B">
        <w:trPr>
          <w:trHeight w:val="1234"/>
        </w:trPr>
        <w:tc>
          <w:tcPr>
            <w:tcW w:w="214" w:type="dxa"/>
            <w:tcBorders>
              <w:right w:val="single" w:sz="4" w:space="0" w:color="auto"/>
            </w:tcBorders>
            <w:shd w:val="clear" w:color="auto" w:fill="auto"/>
            <w:vAlign w:val="bottom"/>
          </w:tcPr>
          <w:p w14:paraId="57270537" w14:textId="77777777" w:rsidR="00F603BC" w:rsidRPr="003603E5" w:rsidRDefault="00F603BC" w:rsidP="003603E5">
            <w:pPr>
              <w:numPr>
                <w:ilvl w:val="0"/>
                <w:numId w:val="17"/>
              </w:numPr>
              <w:spacing w:line="360" w:lineRule="auto"/>
              <w:rPr>
                <w:rFonts w:ascii="Times New Roman" w:eastAsia="Arial" w:hAnsi="Times New Roman" w:cs="Times New Roman"/>
                <w:sz w:val="28"/>
                <w:szCs w:val="28"/>
              </w:rPr>
            </w:pP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0EFFFE67" w14:textId="77777777" w:rsidR="00F603BC" w:rsidRPr="003603E5" w:rsidRDefault="00C8746C" w:rsidP="003603E5">
            <w:pPr>
              <w:spacing w:line="360" w:lineRule="auto"/>
              <w:ind w:left="120"/>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Blynk</w:t>
            </w:r>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0DCF6CB8" w14:textId="77777777" w:rsidR="00F603BC" w:rsidRPr="003603E5" w:rsidRDefault="00C8746C" w:rsidP="003603E5">
            <w:pPr>
              <w:spacing w:line="360" w:lineRule="auto"/>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 xml:space="preserve">         - www.blynk.io</w:t>
            </w:r>
          </w:p>
        </w:tc>
      </w:tr>
    </w:tbl>
    <w:p w14:paraId="0201121A" w14:textId="77777777" w:rsidR="00F603BC" w:rsidRDefault="00F603BC">
      <w:pPr>
        <w:rPr>
          <w:lang w:val="en-US"/>
        </w:rPr>
      </w:pPr>
    </w:p>
    <w:sectPr w:rsidR="00F603BC">
      <w:footerReference w:type="default" r:id="rId103"/>
      <w:pgSz w:w="11906" w:h="16838"/>
      <w:pgMar w:top="619" w:right="1350" w:bottom="1186" w:left="903" w:header="0" w:footer="61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37564" w14:textId="77777777" w:rsidR="003D23F3" w:rsidRDefault="003D23F3">
      <w:pPr>
        <w:spacing w:after="0" w:line="240" w:lineRule="auto"/>
      </w:pPr>
      <w:r>
        <w:separator/>
      </w:r>
    </w:p>
  </w:endnote>
  <w:endnote w:type="continuationSeparator" w:id="0">
    <w:p w14:paraId="3C6F4F80" w14:textId="77777777" w:rsidR="003D23F3" w:rsidRDefault="003D2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f2">
    <w:altName w:val="Liberation Mono"/>
    <w:charset w:val="00"/>
    <w:family w:val="roman"/>
    <w:pitch w:val="default"/>
  </w:font>
  <w:font w:name="q serif;Georgia;Times;Times New">
    <w:altName w:val="Liberation Mono"/>
    <w:charset w:val="00"/>
    <w:family w:val="auto"/>
    <w:pitch w:val="default"/>
  </w:font>
  <w:font w:name="Lucida Calligraphy">
    <w:panose1 w:val="03010101010101010101"/>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559360"/>
      <w:docPartObj>
        <w:docPartGallery w:val="Page Numbers (Bottom of Page)"/>
        <w:docPartUnique/>
      </w:docPartObj>
    </w:sdtPr>
    <w:sdtEndPr>
      <w:rPr>
        <w:noProof/>
      </w:rPr>
    </w:sdtEndPr>
    <w:sdtContent>
      <w:p w14:paraId="29C7758F" w14:textId="77777777" w:rsidR="00CE7EE6" w:rsidRDefault="00CE7EE6">
        <w:pPr>
          <w:pStyle w:val="Footer"/>
          <w:jc w:val="right"/>
        </w:pPr>
        <w:r>
          <w:fldChar w:fldCharType="begin"/>
        </w:r>
        <w:r>
          <w:instrText xml:space="preserve"> PAGE   \* MERGEFORMAT </w:instrText>
        </w:r>
        <w:r>
          <w:fldChar w:fldCharType="separate"/>
        </w:r>
        <w:r w:rsidR="00B06D9E">
          <w:rPr>
            <w:noProof/>
          </w:rPr>
          <w:t>1</w:t>
        </w:r>
        <w:r>
          <w:rPr>
            <w:noProof/>
          </w:rPr>
          <w:fldChar w:fldCharType="end"/>
        </w:r>
      </w:p>
    </w:sdtContent>
  </w:sdt>
  <w:p w14:paraId="63F5B0BC" w14:textId="77777777" w:rsidR="008240DF" w:rsidRDefault="008240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276976"/>
      <w:docPartObj>
        <w:docPartGallery w:val="Page Numbers (Bottom of Page)"/>
        <w:docPartUnique/>
      </w:docPartObj>
    </w:sdtPr>
    <w:sdtEndPr>
      <w:rPr>
        <w:noProof/>
      </w:rPr>
    </w:sdtEndPr>
    <w:sdtContent>
      <w:p w14:paraId="41778E93" w14:textId="77777777" w:rsidR="00785D35" w:rsidRDefault="00785D35">
        <w:pPr>
          <w:pStyle w:val="Footer"/>
          <w:jc w:val="right"/>
        </w:pPr>
        <w:r>
          <w:fldChar w:fldCharType="begin"/>
        </w:r>
        <w:r>
          <w:instrText xml:space="preserve"> PAGE   \* MERGEFORMAT </w:instrText>
        </w:r>
        <w:r>
          <w:fldChar w:fldCharType="separate"/>
        </w:r>
        <w:r w:rsidR="0015298D">
          <w:rPr>
            <w:noProof/>
          </w:rPr>
          <w:t>71</w:t>
        </w:r>
        <w:r>
          <w:rPr>
            <w:noProof/>
          </w:rPr>
          <w:fldChar w:fldCharType="end"/>
        </w:r>
      </w:p>
    </w:sdtContent>
  </w:sdt>
  <w:p w14:paraId="22A56676" w14:textId="77777777" w:rsidR="008240DF" w:rsidRDefault="008240D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CF5C7" w14:textId="77777777" w:rsidR="003D23F3" w:rsidRDefault="003D23F3">
      <w:pPr>
        <w:spacing w:after="0" w:line="240" w:lineRule="auto"/>
      </w:pPr>
      <w:r>
        <w:separator/>
      </w:r>
    </w:p>
  </w:footnote>
  <w:footnote w:type="continuationSeparator" w:id="0">
    <w:p w14:paraId="37ADD3A2" w14:textId="77777777" w:rsidR="003D23F3" w:rsidRDefault="003D2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DE791" w14:textId="77777777" w:rsidR="008240DF" w:rsidRDefault="008240DF">
    <w:pPr>
      <w:pStyle w:val="Heade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p>
  <w:p w14:paraId="7689940B" w14:textId="77777777" w:rsidR="008240DF" w:rsidRPr="008240DF" w:rsidRDefault="008240DF">
    <w:pPr>
      <w:pStyle w:val="Header"/>
      <w:rPr>
        <w:lang w:val="en-US"/>
      </w:rPr>
    </w:pPr>
    <w:r>
      <w:rPr>
        <w:sz w:val="24"/>
        <w:szCs w:val="24"/>
        <w:lang w:val="en-US"/>
      </w:rPr>
      <w:tab/>
    </w:r>
    <w:r>
      <w:rPr>
        <w:sz w:val="24"/>
        <w:szCs w:val="24"/>
        <w:lang w:val="en-US"/>
      </w:rPr>
      <w:tab/>
    </w:r>
    <w:r>
      <w:rPr>
        <w:sz w:val="24"/>
        <w:szCs w:val="24"/>
        <w:lang w:val="en-US"/>
      </w:rPr>
      <w:tab/>
    </w:r>
    <w:r>
      <w:rPr>
        <w:sz w:val="24"/>
        <w:szCs w:val="24"/>
        <w:lang w:val="en-US"/>
      </w:rPr>
      <w:tab/>
      <w:t xml:space="preserve">  </w:t>
    </w:r>
    <w:r w:rsidRPr="008240DF">
      <w:rPr>
        <w:sz w:val="24"/>
        <w:szCs w:val="24"/>
        <w:lang w:val="en-US"/>
      </w:rPr>
      <w:t>Home Automation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720" w:hanging="360"/>
      </w:pPr>
      <w:rPr>
        <w:rFonts w:ascii="Wingdings" w:hAnsi="Wingdings" w:cs="Wingdings" w:hint="default"/>
        <w:b/>
        <w:color w:val="auto"/>
        <w:sz w:val="28"/>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926D844E"/>
    <w:multiLevelType w:val="singleLevel"/>
    <w:tmpl w:val="926D844E"/>
    <w:lvl w:ilvl="0">
      <w:start w:val="1"/>
      <w:numFmt w:val="decimal"/>
      <w:lvlText w:val="%1."/>
      <w:lvlJc w:val="left"/>
      <w:pPr>
        <w:tabs>
          <w:tab w:val="left" w:pos="425"/>
        </w:tabs>
        <w:ind w:left="425" w:hanging="425"/>
      </w:pPr>
      <w:rPr>
        <w:rFonts w:hint="default"/>
      </w:rPr>
    </w:lvl>
  </w:abstractNum>
  <w:abstractNum w:abstractNumId="2" w15:restartNumberingAfterBreak="0">
    <w:nsid w:val="C8879AEF"/>
    <w:multiLevelType w:val="multilevel"/>
    <w:tmpl w:val="C8879AEF"/>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CF092B84"/>
    <w:multiLevelType w:val="multilevel"/>
    <w:tmpl w:val="CF092B84"/>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F4B5D9F5"/>
    <w:multiLevelType w:val="multilevel"/>
    <w:tmpl w:val="F4B5D9F5"/>
    <w:lvl w:ilvl="0">
      <w:start w:val="1"/>
      <w:numFmt w:val="bullet"/>
      <w:lvlText w:val=""/>
      <w:lvlJc w:val="left"/>
      <w:pPr>
        <w:ind w:left="1080" w:hanging="360"/>
      </w:pPr>
      <w:rPr>
        <w:rFonts w:ascii="Symbol" w:hAnsi="Symbol" w:cs="Symbol" w:hint="default"/>
        <w:b/>
        <w:sz w:val="3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053208E"/>
    <w:multiLevelType w:val="multilevel"/>
    <w:tmpl w:val="00532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0248C179"/>
    <w:multiLevelType w:val="multilevel"/>
    <w:tmpl w:val="0248C179"/>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b/>
        <w:sz w:val="32"/>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03D62ECE"/>
    <w:multiLevelType w:val="multilevel"/>
    <w:tmpl w:val="03D62ECE"/>
    <w:lvl w:ilvl="0">
      <w:start w:val="1"/>
      <w:numFmt w:val="bullet"/>
      <w:lvlText w:val=""/>
      <w:lvlJc w:val="left"/>
      <w:pPr>
        <w:ind w:left="1440" w:hanging="360"/>
      </w:pPr>
      <w:rPr>
        <w:rFonts w:ascii="Symbol" w:hAnsi="Symbol" w:cs="Symbol" w:hint="default"/>
        <w:sz w:val="3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13F4C830"/>
    <w:multiLevelType w:val="singleLevel"/>
    <w:tmpl w:val="13F4C830"/>
    <w:lvl w:ilvl="0">
      <w:start w:val="11"/>
      <w:numFmt w:val="upperLetter"/>
      <w:suff w:val="space"/>
      <w:lvlText w:val="%1."/>
      <w:lvlJc w:val="left"/>
    </w:lvl>
  </w:abstractNum>
  <w:abstractNum w:abstractNumId="9" w15:restartNumberingAfterBreak="0">
    <w:nsid w:val="2503A567"/>
    <w:multiLevelType w:val="singleLevel"/>
    <w:tmpl w:val="2503A567"/>
    <w:lvl w:ilvl="0">
      <w:start w:val="1"/>
      <w:numFmt w:val="bullet"/>
      <w:lvlText w:val=""/>
      <w:lvlJc w:val="left"/>
      <w:pPr>
        <w:tabs>
          <w:tab w:val="left" w:pos="420"/>
        </w:tabs>
        <w:ind w:left="420" w:hanging="420"/>
      </w:pPr>
      <w:rPr>
        <w:rFonts w:ascii="Wingdings" w:hAnsi="Wingdings" w:hint="default"/>
        <w:sz w:val="15"/>
      </w:rPr>
    </w:lvl>
  </w:abstractNum>
  <w:abstractNum w:abstractNumId="10" w15:restartNumberingAfterBreak="0">
    <w:nsid w:val="25B654F3"/>
    <w:multiLevelType w:val="multilevel"/>
    <w:tmpl w:val="25B654F3"/>
    <w:lvl w:ilvl="0">
      <w:start w:val="1"/>
      <w:numFmt w:val="bullet"/>
      <w:lvlText w:val=""/>
      <w:lvlJc w:val="left"/>
      <w:pPr>
        <w:ind w:left="720" w:hanging="360"/>
      </w:pPr>
      <w:rPr>
        <w:rFonts w:ascii="Symbol" w:hAnsi="Symbol" w:cs="Symbol" w:hint="default"/>
        <w:sz w:val="32"/>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A8F537B"/>
    <w:multiLevelType w:val="multilevel"/>
    <w:tmpl w:val="2A8F537B"/>
    <w:lvl w:ilvl="0">
      <w:start w:val="1"/>
      <w:numFmt w:val="bullet"/>
      <w:lvlText w:val=""/>
      <w:lvlJc w:val="left"/>
      <w:pPr>
        <w:ind w:left="720" w:hanging="360"/>
      </w:pPr>
      <w:rPr>
        <w:rFonts w:ascii="Wingdings" w:hAnsi="Wingdings" w:cs="Wingdings" w:hint="default"/>
        <w:color w:val="auto"/>
        <w:sz w:val="28"/>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29EA414"/>
    <w:multiLevelType w:val="singleLevel"/>
    <w:tmpl w:val="429EA414"/>
    <w:lvl w:ilvl="0">
      <w:start w:val="1"/>
      <w:numFmt w:val="bullet"/>
      <w:lvlText w:val=""/>
      <w:lvlJc w:val="left"/>
      <w:pPr>
        <w:tabs>
          <w:tab w:val="left" w:pos="420"/>
        </w:tabs>
        <w:ind w:left="420" w:hanging="420"/>
      </w:pPr>
      <w:rPr>
        <w:rFonts w:ascii="Wingdings" w:hAnsi="Wingdings" w:hint="default"/>
        <w:sz w:val="16"/>
      </w:rPr>
    </w:lvl>
  </w:abstractNum>
  <w:abstractNum w:abstractNumId="13" w15:restartNumberingAfterBreak="0">
    <w:nsid w:val="4D4DC07F"/>
    <w:multiLevelType w:val="multilevel"/>
    <w:tmpl w:val="4D4DC07F"/>
    <w:lvl w:ilvl="0">
      <w:start w:val="1"/>
      <w:numFmt w:val="bullet"/>
      <w:lvlText w:val=""/>
      <w:lvlJc w:val="left"/>
      <w:pPr>
        <w:ind w:left="1080" w:hanging="360"/>
      </w:pPr>
      <w:rPr>
        <w:rFonts w:ascii="Symbol" w:hAnsi="Symbol" w:cs="Symbol" w:hint="default"/>
        <w:sz w:val="3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59ADCABA"/>
    <w:multiLevelType w:val="multilevel"/>
    <w:tmpl w:val="59ADCABA"/>
    <w:lvl w:ilvl="0">
      <w:start w:val="1"/>
      <w:numFmt w:val="bullet"/>
      <w:lvlText w:val=""/>
      <w:lvlJc w:val="left"/>
      <w:pPr>
        <w:ind w:left="720" w:hanging="360"/>
      </w:pPr>
      <w:rPr>
        <w:rFonts w:ascii="Symbol" w:hAnsi="Symbol" w:cs="Symbol" w:hint="default"/>
        <w:b w:val="0"/>
        <w:sz w:val="28"/>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A241D34"/>
    <w:multiLevelType w:val="multilevel"/>
    <w:tmpl w:val="5A241D34"/>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72183CF9"/>
    <w:multiLevelType w:val="multilevel"/>
    <w:tmpl w:val="72183CF9"/>
    <w:lvl w:ilvl="0">
      <w:start w:val="1"/>
      <w:numFmt w:val="bullet"/>
      <w:lvlText w:val=""/>
      <w:lvlJc w:val="left"/>
      <w:pPr>
        <w:ind w:left="1080" w:hanging="360"/>
      </w:pPr>
      <w:rPr>
        <w:rFonts w:ascii="Symbol" w:hAnsi="Symbol" w:cs="Symbol" w:hint="default"/>
        <w:sz w:val="3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16cid:durableId="1475297900">
    <w:abstractNumId w:val="5"/>
  </w:num>
  <w:num w:numId="2" w16cid:durableId="514272122">
    <w:abstractNumId w:val="3"/>
  </w:num>
  <w:num w:numId="3" w16cid:durableId="1068185585">
    <w:abstractNumId w:val="9"/>
  </w:num>
  <w:num w:numId="4" w16cid:durableId="999961218">
    <w:abstractNumId w:val="7"/>
  </w:num>
  <w:num w:numId="5" w16cid:durableId="1274285868">
    <w:abstractNumId w:val="10"/>
  </w:num>
  <w:num w:numId="6" w16cid:durableId="169688293">
    <w:abstractNumId w:val="16"/>
  </w:num>
  <w:num w:numId="7" w16cid:durableId="1861966596">
    <w:abstractNumId w:val="6"/>
  </w:num>
  <w:num w:numId="8" w16cid:durableId="1418819391">
    <w:abstractNumId w:val="2"/>
  </w:num>
  <w:num w:numId="9" w16cid:durableId="1974169301">
    <w:abstractNumId w:val="13"/>
  </w:num>
  <w:num w:numId="10" w16cid:durableId="977801146">
    <w:abstractNumId w:val="4"/>
  </w:num>
  <w:num w:numId="11" w16cid:durableId="1073773529">
    <w:abstractNumId w:val="1"/>
  </w:num>
  <w:num w:numId="12" w16cid:durableId="1493178497">
    <w:abstractNumId w:val="0"/>
  </w:num>
  <w:num w:numId="13" w16cid:durableId="1983457481">
    <w:abstractNumId w:val="11"/>
  </w:num>
  <w:num w:numId="14" w16cid:durableId="893546432">
    <w:abstractNumId w:val="15"/>
  </w:num>
  <w:num w:numId="15" w16cid:durableId="1627658113">
    <w:abstractNumId w:val="14"/>
  </w:num>
  <w:num w:numId="16" w16cid:durableId="567349186">
    <w:abstractNumId w:val="8"/>
  </w:num>
  <w:num w:numId="17" w16cid:durableId="7152036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noPunctuationKerning/>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3BC"/>
    <w:rsid w:val="00027343"/>
    <w:rsid w:val="0015298D"/>
    <w:rsid w:val="002162D0"/>
    <w:rsid w:val="00284004"/>
    <w:rsid w:val="002D6723"/>
    <w:rsid w:val="003603E5"/>
    <w:rsid w:val="003D000B"/>
    <w:rsid w:val="003D23F3"/>
    <w:rsid w:val="00444B87"/>
    <w:rsid w:val="004D3C7F"/>
    <w:rsid w:val="00570A26"/>
    <w:rsid w:val="005C12D7"/>
    <w:rsid w:val="0063750A"/>
    <w:rsid w:val="00672801"/>
    <w:rsid w:val="0072614A"/>
    <w:rsid w:val="00785D35"/>
    <w:rsid w:val="00790A4B"/>
    <w:rsid w:val="007B3187"/>
    <w:rsid w:val="007E251F"/>
    <w:rsid w:val="008142EA"/>
    <w:rsid w:val="008240DF"/>
    <w:rsid w:val="00867CD0"/>
    <w:rsid w:val="008B0676"/>
    <w:rsid w:val="009D2C71"/>
    <w:rsid w:val="009D63DA"/>
    <w:rsid w:val="00B06D9E"/>
    <w:rsid w:val="00C8746C"/>
    <w:rsid w:val="00CD68AD"/>
    <w:rsid w:val="00CE7EE6"/>
    <w:rsid w:val="00DA7820"/>
    <w:rsid w:val="00E00D0A"/>
    <w:rsid w:val="00E93841"/>
    <w:rsid w:val="00F603BC"/>
    <w:rsid w:val="00FB24CF"/>
    <w:rsid w:val="02A61AF7"/>
    <w:rsid w:val="04E62D29"/>
    <w:rsid w:val="08331A8A"/>
    <w:rsid w:val="09D14737"/>
    <w:rsid w:val="09FE14AA"/>
    <w:rsid w:val="0A921B9F"/>
    <w:rsid w:val="0ABB6890"/>
    <w:rsid w:val="0BD82144"/>
    <w:rsid w:val="0BD967C0"/>
    <w:rsid w:val="0DFC1271"/>
    <w:rsid w:val="0E977033"/>
    <w:rsid w:val="0F05019E"/>
    <w:rsid w:val="100A50D4"/>
    <w:rsid w:val="10C97049"/>
    <w:rsid w:val="11440719"/>
    <w:rsid w:val="115B7367"/>
    <w:rsid w:val="123D6B52"/>
    <w:rsid w:val="14B32BD4"/>
    <w:rsid w:val="15057662"/>
    <w:rsid w:val="16D77A8E"/>
    <w:rsid w:val="186B27FE"/>
    <w:rsid w:val="1A756E1A"/>
    <w:rsid w:val="1CF53FE7"/>
    <w:rsid w:val="1D0922F6"/>
    <w:rsid w:val="1D485DB1"/>
    <w:rsid w:val="1E004B16"/>
    <w:rsid w:val="1E467170"/>
    <w:rsid w:val="1EBD22D4"/>
    <w:rsid w:val="1FFC41CC"/>
    <w:rsid w:val="205F177E"/>
    <w:rsid w:val="20AE39EA"/>
    <w:rsid w:val="2128042A"/>
    <w:rsid w:val="21C45861"/>
    <w:rsid w:val="264416BD"/>
    <w:rsid w:val="26F25D7D"/>
    <w:rsid w:val="27137A46"/>
    <w:rsid w:val="278B2F79"/>
    <w:rsid w:val="283B5420"/>
    <w:rsid w:val="28F02178"/>
    <w:rsid w:val="290C2299"/>
    <w:rsid w:val="294E3D65"/>
    <w:rsid w:val="295A596F"/>
    <w:rsid w:val="299942F3"/>
    <w:rsid w:val="2A620659"/>
    <w:rsid w:val="2A7A5035"/>
    <w:rsid w:val="2AA81555"/>
    <w:rsid w:val="2B037B00"/>
    <w:rsid w:val="2BED0564"/>
    <w:rsid w:val="2C174F95"/>
    <w:rsid w:val="2CE328C2"/>
    <w:rsid w:val="2D1C2FB7"/>
    <w:rsid w:val="2D42705E"/>
    <w:rsid w:val="2D4C0333"/>
    <w:rsid w:val="2DFC34C4"/>
    <w:rsid w:val="2E141404"/>
    <w:rsid w:val="30683C72"/>
    <w:rsid w:val="30896E2C"/>
    <w:rsid w:val="31587C5E"/>
    <w:rsid w:val="318625AB"/>
    <w:rsid w:val="32ED765A"/>
    <w:rsid w:val="342D6ABA"/>
    <w:rsid w:val="35AB2FF0"/>
    <w:rsid w:val="36530A68"/>
    <w:rsid w:val="366E74AB"/>
    <w:rsid w:val="37CD0A44"/>
    <w:rsid w:val="389D5F12"/>
    <w:rsid w:val="3B5166B1"/>
    <w:rsid w:val="3B6D0951"/>
    <w:rsid w:val="3F126B25"/>
    <w:rsid w:val="409C67B3"/>
    <w:rsid w:val="4375798E"/>
    <w:rsid w:val="446F27AE"/>
    <w:rsid w:val="463955E5"/>
    <w:rsid w:val="46BC4963"/>
    <w:rsid w:val="48556384"/>
    <w:rsid w:val="49707DED"/>
    <w:rsid w:val="4A012356"/>
    <w:rsid w:val="4AF947E9"/>
    <w:rsid w:val="4D3C0CAF"/>
    <w:rsid w:val="4E424F77"/>
    <w:rsid w:val="4E5D34C9"/>
    <w:rsid w:val="4F373333"/>
    <w:rsid w:val="502B6908"/>
    <w:rsid w:val="53070E75"/>
    <w:rsid w:val="53F367AB"/>
    <w:rsid w:val="5446435A"/>
    <w:rsid w:val="553F4DB6"/>
    <w:rsid w:val="55E24959"/>
    <w:rsid w:val="56F73DE2"/>
    <w:rsid w:val="56FA0D50"/>
    <w:rsid w:val="59742496"/>
    <w:rsid w:val="5A507637"/>
    <w:rsid w:val="5A562B99"/>
    <w:rsid w:val="5B902C2A"/>
    <w:rsid w:val="5B97400D"/>
    <w:rsid w:val="5C666D3B"/>
    <w:rsid w:val="5D881FDC"/>
    <w:rsid w:val="5FEE028B"/>
    <w:rsid w:val="611D06C3"/>
    <w:rsid w:val="62C47B28"/>
    <w:rsid w:val="62FB03B5"/>
    <w:rsid w:val="63406E67"/>
    <w:rsid w:val="635B1542"/>
    <w:rsid w:val="639F2672"/>
    <w:rsid w:val="64A270FA"/>
    <w:rsid w:val="65E06C13"/>
    <w:rsid w:val="66B740B0"/>
    <w:rsid w:val="67265FB9"/>
    <w:rsid w:val="686C36D1"/>
    <w:rsid w:val="68A36CB0"/>
    <w:rsid w:val="695B1FA5"/>
    <w:rsid w:val="69CA6BBB"/>
    <w:rsid w:val="6A2D3070"/>
    <w:rsid w:val="6C024DD0"/>
    <w:rsid w:val="6C9F5293"/>
    <w:rsid w:val="6D7B4E9A"/>
    <w:rsid w:val="6D8757E8"/>
    <w:rsid w:val="6DA26B94"/>
    <w:rsid w:val="6E4B4E79"/>
    <w:rsid w:val="6E4D6B43"/>
    <w:rsid w:val="6EFA5924"/>
    <w:rsid w:val="70990370"/>
    <w:rsid w:val="71AB294F"/>
    <w:rsid w:val="72D82F7C"/>
    <w:rsid w:val="73FF37FA"/>
    <w:rsid w:val="74D62992"/>
    <w:rsid w:val="76190400"/>
    <w:rsid w:val="78F96115"/>
    <w:rsid w:val="792170FC"/>
    <w:rsid w:val="792E7F5B"/>
    <w:rsid w:val="798F4CA5"/>
    <w:rsid w:val="7B057E91"/>
    <w:rsid w:val="7C261D80"/>
    <w:rsid w:val="7E6F2CAB"/>
    <w:rsid w:val="7EF3452B"/>
    <w:rsid w:val="7F341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6827AA"/>
  <w15:docId w15:val="{340F1E23-243A-45D0-AB0D-77D250A1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qFormat="1"/>
    <w:lsdException w:name="List" w:qFormat="1"/>
    <w:lsdException w:name="Title" w:qFormat="1"/>
    <w:lsdException w:name="Default Paragraph Font"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Keyboard" w:semiHidden="1" w:unhideWhenUsed="1"/>
    <w:lsdException w:name="HTML Preformatted" w:qFormat="1"/>
    <w:lsdException w:name="HTML Typewriter"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eastAsia="Calibri" w:hAnsi="Calibri" w:cs="Tahoma"/>
      <w:sz w:val="22"/>
      <w:szCs w:val="22"/>
      <w:lang w:eastAsia="en-US"/>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Heading"/>
    <w:next w:val="BodyText"/>
    <w:qFormat/>
    <w:pPr>
      <w:numPr>
        <w:ilvl w:val="3"/>
        <w:numId w:val="1"/>
      </w:numPr>
      <w:spacing w:before="120"/>
      <w:outlineLvl w:val="3"/>
    </w:pPr>
    <w:rPr>
      <w:rFonts w:ascii="Liberation Serif" w:eastAsia="Segoe UI" w:hAnsi="Liberation Serif" w:cs="Tahom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qFormat/>
    <w:pPr>
      <w:spacing w:after="140" w:line="276" w:lineRule="auto"/>
    </w:pPr>
  </w:style>
  <w:style w:type="paragraph" w:styleId="BalloonText">
    <w:name w:val="Balloon Text"/>
    <w:basedOn w:val="Normal"/>
    <w:qFormat/>
    <w:pPr>
      <w:spacing w:after="0" w:line="240" w:lineRule="auto"/>
    </w:pPr>
    <w:rPr>
      <w:rFonts w:ascii="Tahoma" w:hAnsi="Tahoma"/>
      <w:sz w:val="16"/>
      <w:szCs w:val="16"/>
    </w:rPr>
  </w:style>
  <w:style w:type="paragraph" w:styleId="Caption">
    <w:name w:val="caption"/>
    <w:basedOn w:val="Normal"/>
    <w:next w:val="Normal"/>
    <w:qFormat/>
    <w:pPr>
      <w:suppressLineNumbers/>
      <w:spacing w:before="120" w:after="120"/>
    </w:pPr>
    <w:rPr>
      <w:rFonts w:cs="Arial"/>
      <w:i/>
      <w:iCs/>
      <w:sz w:val="24"/>
      <w:szCs w:val="24"/>
    </w:rPr>
  </w:style>
  <w:style w:type="paragraph" w:styleId="Footer">
    <w:name w:val="footer"/>
    <w:basedOn w:val="Normal"/>
    <w:uiPriority w:val="99"/>
    <w:qFormat/>
    <w:pPr>
      <w:tabs>
        <w:tab w:val="center" w:pos="4513"/>
        <w:tab w:val="right" w:pos="9026"/>
      </w:tabs>
      <w:spacing w:after="0" w:line="240" w:lineRule="auto"/>
    </w:pPr>
  </w:style>
  <w:style w:type="paragraph" w:styleId="Header">
    <w:name w:val="header"/>
    <w:basedOn w:val="Normal"/>
    <w:uiPriority w:val="99"/>
    <w:qFormat/>
    <w:pPr>
      <w:tabs>
        <w:tab w:val="center" w:pos="4513"/>
        <w:tab w:val="right" w:pos="9026"/>
      </w:tabs>
      <w:spacing w:after="0" w:line="240" w:lineRule="auto"/>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List">
    <w:name w:val="List"/>
    <w:basedOn w:val="BodyText"/>
    <w:qFormat/>
    <w:rPr>
      <w:rFonts w:cs="Arial"/>
    </w:rPr>
  </w:style>
  <w:style w:type="paragraph" w:styleId="NormalWeb">
    <w:name w:val="Normal (Web)"/>
    <w:basedOn w:val="Normal"/>
    <w:qFormat/>
    <w:pPr>
      <w:shd w:val="clear" w:color="auto" w:fill="FFFFFF"/>
      <w:spacing w:after="0" w:line="348" w:lineRule="auto"/>
      <w:jc w:val="both"/>
    </w:pPr>
    <w:rPr>
      <w:rFonts w:ascii="ff2" w:eastAsia="Times New Roman" w:hAnsi="ff2" w:cs="Times New Roman"/>
      <w:sz w:val="32"/>
      <w:szCs w:val="32"/>
      <w:lang w:eastAsia="en-IN"/>
    </w:rPr>
  </w:style>
  <w:style w:type="paragraph" w:styleId="Title">
    <w:name w:val="Title"/>
    <w:basedOn w:val="Heading"/>
    <w:next w:val="BodyText"/>
    <w:qFormat/>
    <w:pPr>
      <w:jc w:val="center"/>
    </w:pPr>
    <w:rPr>
      <w:b/>
      <w:bCs/>
      <w:sz w:val="56"/>
      <w:szCs w:val="56"/>
    </w:rPr>
  </w:style>
  <w:style w:type="character" w:styleId="HTMLCite">
    <w:name w:val="HTML Cite"/>
    <w:basedOn w:val="DefaultParagraphFont"/>
    <w:rPr>
      <w:i/>
      <w:iCs/>
    </w:rPr>
  </w:style>
  <w:style w:type="character" w:styleId="HTMLCode">
    <w:name w:val="HTML Code"/>
    <w:basedOn w:val="DefaultParagraphFont"/>
    <w:qFormat/>
    <w:rPr>
      <w:rFonts w:ascii="Courier New" w:eastAsia="Times New Roman" w:hAnsi="Courier New" w:cs="Courier New"/>
      <w:sz w:val="20"/>
      <w:szCs w:val="20"/>
    </w:rPr>
  </w:style>
  <w:style w:type="character" w:styleId="HTMLTypewriter">
    <w:name w:val="HTML Typewriter"/>
    <w:basedOn w:val="DefaultParagraphFont"/>
    <w:qFormat/>
    <w:rPr>
      <w:rFonts w:ascii="Courier New" w:eastAsia="Times New Roman" w:hAnsi="Courier New" w:cs="Courier New"/>
      <w:sz w:val="20"/>
      <w:szCs w:val="20"/>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InternetLink">
    <w:name w:val="Internet Link"/>
    <w:basedOn w:val="DefaultParagraphFont"/>
    <w:rPr>
      <w:color w:val="0000FF"/>
      <w:u w:val="single"/>
    </w:rPr>
  </w:style>
  <w:style w:type="character" w:customStyle="1" w:styleId="ipa">
    <w:name w:val="ipa"/>
    <w:basedOn w:val="DefaultParagraphFont"/>
    <w:qFormat/>
  </w:style>
  <w:style w:type="character" w:customStyle="1" w:styleId="apple-converted-space">
    <w:name w:val="apple-converted-space"/>
    <w:basedOn w:val="DefaultParagraphFont"/>
    <w:qFormat/>
  </w:style>
  <w:style w:type="character" w:customStyle="1" w:styleId="Heading2Char">
    <w:name w:val="Heading 2 Char"/>
    <w:basedOn w:val="DefaultParagraphFont"/>
    <w:qFormat/>
    <w:rPr>
      <w:rFonts w:ascii="Times New Roman" w:eastAsia="Times New Roman" w:hAnsi="Times New Roman" w:cs="Times New Roman"/>
      <w:b/>
      <w:bCs/>
      <w:sz w:val="36"/>
      <w:szCs w:val="36"/>
      <w:lang w:eastAsia="en-IN"/>
    </w:rPr>
  </w:style>
  <w:style w:type="character" w:customStyle="1" w:styleId="HTMLPreformattedChar">
    <w:name w:val="HTML Preformatted Char"/>
    <w:basedOn w:val="DefaultParagraphFont"/>
    <w:qFormat/>
    <w:rPr>
      <w:rFonts w:ascii="Courier New" w:eastAsia="Times New Roman" w:hAnsi="Courier New" w:cs="Courier New"/>
      <w:sz w:val="20"/>
      <w:szCs w:val="20"/>
      <w:lang w:eastAsia="en-IN"/>
    </w:rPr>
  </w:style>
  <w:style w:type="character" w:customStyle="1" w:styleId="UnresolvedMention1">
    <w:name w:val="Unresolved Mention1"/>
    <w:basedOn w:val="DefaultParagraphFont"/>
    <w:qFormat/>
    <w:rPr>
      <w:color w:val="808080"/>
      <w:highlight w:val="white"/>
    </w:rPr>
  </w:style>
  <w:style w:type="character" w:customStyle="1" w:styleId="BalloonTextChar">
    <w:name w:val="Balloon Text Char"/>
    <w:basedOn w:val="DefaultParagraphFont"/>
    <w:qFormat/>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ascii="Times New Roman" w:hAnsi="Times New Roman"/>
      <w:color w:val="auto"/>
      <w:sz w:val="28"/>
      <w:u w:val="none"/>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ascii="Times New Roman" w:hAnsi="Times New Roman"/>
      <w:color w:val="auto"/>
      <w:sz w:val="28"/>
      <w:u w:val="none"/>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ascii="Times New Roman" w:hAnsi="Times New Roman"/>
      <w:sz w:val="28"/>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Bullets">
    <w:name w:val="Bullets"/>
    <w:qFormat/>
    <w:rPr>
      <w:rFonts w:ascii="OpenSymbol" w:eastAsia="OpenSymbol" w:hAnsi="OpenSymbol" w:cs="OpenSymbol"/>
    </w:rPr>
  </w:style>
  <w:style w:type="character" w:customStyle="1" w:styleId="ListLabel99">
    <w:name w:val="ListLabel 99"/>
    <w:qFormat/>
    <w:rPr>
      <w:rFonts w:ascii="Times New Roman" w:hAnsi="Times New Roman" w:cs="Symbol"/>
      <w:sz w:val="32"/>
    </w:rPr>
  </w:style>
  <w:style w:type="character" w:customStyle="1" w:styleId="ListLabel100">
    <w:name w:val="ListLabel 100"/>
    <w:qFormat/>
    <w:rPr>
      <w:rFonts w:cs="Symbol"/>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Arial"/>
    </w:rPr>
  </w:style>
  <w:style w:type="character" w:customStyle="1" w:styleId="ListLabel118">
    <w:name w:val="ListLabel 118"/>
    <w:qFormat/>
    <w:rPr>
      <w:rFonts w:cs="Arial"/>
    </w:rPr>
  </w:style>
  <w:style w:type="character" w:customStyle="1" w:styleId="ListLabel119">
    <w:name w:val="ListLabel 119"/>
    <w:qFormat/>
    <w:rPr>
      <w:rFonts w:cs="Arial"/>
    </w:rPr>
  </w:style>
  <w:style w:type="character" w:customStyle="1" w:styleId="ListLabel120">
    <w:name w:val="ListLabel 120"/>
    <w:qFormat/>
    <w:rPr>
      <w:rFonts w:cs="Arial"/>
    </w:rPr>
  </w:style>
  <w:style w:type="character" w:customStyle="1" w:styleId="ListLabel121">
    <w:name w:val="ListLabel 121"/>
    <w:qFormat/>
    <w:rPr>
      <w:rFonts w:cs="Arial"/>
    </w:rPr>
  </w:style>
  <w:style w:type="character" w:customStyle="1" w:styleId="ListLabel122">
    <w:name w:val="ListLabel 122"/>
    <w:qFormat/>
    <w:rPr>
      <w:rFonts w:cs="Arial"/>
    </w:rPr>
  </w:style>
  <w:style w:type="character" w:customStyle="1" w:styleId="ListLabel123">
    <w:name w:val="ListLabel 123"/>
    <w:qFormat/>
    <w:rPr>
      <w:rFonts w:cs="Arial"/>
    </w:rPr>
  </w:style>
  <w:style w:type="character" w:customStyle="1" w:styleId="ListLabel124">
    <w:name w:val="ListLabel 124"/>
    <w:qFormat/>
    <w:rPr>
      <w:rFonts w:cs="Arial"/>
    </w:rPr>
  </w:style>
  <w:style w:type="character" w:customStyle="1" w:styleId="ListLabel125">
    <w:name w:val="ListLabel 125"/>
    <w:qFormat/>
    <w:rPr>
      <w:rFonts w:cs="Arial"/>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Symbol"/>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sz w:val="28"/>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sz w:val="28"/>
    </w:rPr>
  </w:style>
  <w:style w:type="character" w:customStyle="1" w:styleId="ListLabel154">
    <w:name w:val="ListLabel 154"/>
    <w:qFormat/>
    <w:rPr>
      <w:rFonts w:ascii="Times New Roman" w:hAnsi="Times New Roman" w:cs="Courier New"/>
      <w:b/>
      <w:sz w:val="32"/>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Symbol"/>
      <w:sz w:val="28"/>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ascii="Times New Roman" w:hAnsi="Times New Roman" w:cs="Symbol"/>
      <w:sz w:val="28"/>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ascii="Times New Roman" w:hAnsi="Times New Roman" w:cs="Symbol"/>
      <w:b/>
      <w:sz w:val="28"/>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Times New Roman" w:hAnsi="Times New Roman" w:cs="Wingdings"/>
      <w:color w:val="auto"/>
      <w:sz w:val="28"/>
      <w:u w:val="none"/>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Times New Roman" w:hAnsi="Times New Roman" w:cs="Wingdings"/>
      <w:color w:val="auto"/>
      <w:sz w:val="28"/>
      <w:u w:val="none"/>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Times New Roman" w:hAnsi="Times New Roman" w:cs="Symbol"/>
      <w:sz w:val="28"/>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Symbol"/>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ascii="Times New Roman" w:hAnsi="Times New Roman" w:cs="Symbol"/>
      <w:sz w:val="28"/>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ascii="Times New Roman" w:hAnsi="Times New Roman" w:cs="Symbol"/>
      <w:sz w:val="28"/>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ascii="Times New Roman" w:hAnsi="Times New Roman" w:cs="Symbol"/>
      <w:sz w:val="28"/>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ascii="q serif;Georgia;Times;Times New" w:hAnsi="q serif;Georgia;Times;Times New" w:cs="OpenSymbol"/>
      <w:sz w:val="32"/>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ascii="Times New Roman" w:hAnsi="Times New Roman" w:cs="Symbol"/>
      <w:sz w:val="32"/>
    </w:rPr>
  </w:style>
  <w:style w:type="character" w:customStyle="1" w:styleId="ListLabel253">
    <w:name w:val="ListLabel 253"/>
    <w:qFormat/>
    <w:rPr>
      <w:rFonts w:cs="Symbol"/>
    </w:rPr>
  </w:style>
  <w:style w:type="character" w:customStyle="1" w:styleId="ListLabel254">
    <w:name w:val="ListLabel 254"/>
    <w:qFormat/>
    <w:rPr>
      <w:rFonts w:cs="Wingdings"/>
    </w:rPr>
  </w:style>
  <w:style w:type="character" w:customStyle="1" w:styleId="ListLabel255">
    <w:name w:val="ListLabel 255"/>
    <w:qFormat/>
    <w:rPr>
      <w:rFonts w:cs="Symbol"/>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Arial"/>
    </w:rPr>
  </w:style>
  <w:style w:type="character" w:customStyle="1" w:styleId="ListLabel271">
    <w:name w:val="ListLabel 271"/>
    <w:qFormat/>
    <w:rPr>
      <w:rFonts w:cs="Arial"/>
    </w:rPr>
  </w:style>
  <w:style w:type="character" w:customStyle="1" w:styleId="ListLabel272">
    <w:name w:val="ListLabel 272"/>
    <w:qFormat/>
    <w:rPr>
      <w:rFonts w:cs="Arial"/>
    </w:rPr>
  </w:style>
  <w:style w:type="character" w:customStyle="1" w:styleId="ListLabel273">
    <w:name w:val="ListLabel 273"/>
    <w:qFormat/>
    <w:rPr>
      <w:rFonts w:cs="Arial"/>
    </w:rPr>
  </w:style>
  <w:style w:type="character" w:customStyle="1" w:styleId="ListLabel274">
    <w:name w:val="ListLabel 274"/>
    <w:qFormat/>
    <w:rPr>
      <w:rFonts w:cs="Arial"/>
    </w:rPr>
  </w:style>
  <w:style w:type="character" w:customStyle="1" w:styleId="ListLabel275">
    <w:name w:val="ListLabel 275"/>
    <w:qFormat/>
    <w:rPr>
      <w:rFonts w:cs="Arial"/>
    </w:rPr>
  </w:style>
  <w:style w:type="character" w:customStyle="1" w:styleId="ListLabel276">
    <w:name w:val="ListLabel 276"/>
    <w:qFormat/>
    <w:rPr>
      <w:rFonts w:cs="Arial"/>
    </w:rPr>
  </w:style>
  <w:style w:type="character" w:customStyle="1" w:styleId="ListLabel277">
    <w:name w:val="ListLabel 277"/>
    <w:qFormat/>
    <w:rPr>
      <w:rFonts w:cs="Arial"/>
    </w:rPr>
  </w:style>
  <w:style w:type="character" w:customStyle="1" w:styleId="ListLabel278">
    <w:name w:val="ListLabel 278"/>
    <w:qFormat/>
    <w:rPr>
      <w:rFonts w:cs="Arial"/>
    </w:rPr>
  </w:style>
  <w:style w:type="character" w:customStyle="1" w:styleId="ListLabel279">
    <w:name w:val="ListLabel 279"/>
    <w:qFormat/>
    <w:rPr>
      <w:rFonts w:cs="Symbol"/>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Symbol"/>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sz w:val="28"/>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customStyle="1" w:styleId="ListLabel300">
    <w:name w:val="ListLabel 300"/>
    <w:qFormat/>
    <w:rPr>
      <w:rFonts w:cs="Symbol"/>
    </w:rPr>
  </w:style>
  <w:style w:type="character" w:customStyle="1" w:styleId="ListLabel301">
    <w:name w:val="ListLabel 301"/>
    <w:qFormat/>
    <w:rPr>
      <w:rFonts w:cs="Courier New"/>
    </w:rPr>
  </w:style>
  <w:style w:type="character" w:customStyle="1" w:styleId="ListLabel302">
    <w:name w:val="ListLabel 302"/>
    <w:qFormat/>
    <w:rPr>
      <w:rFonts w:cs="Wingdings"/>
    </w:rPr>
  </w:style>
  <w:style w:type="character" w:customStyle="1" w:styleId="ListLabel303">
    <w:name w:val="ListLabel 303"/>
    <w:qFormat/>
    <w:rPr>
      <w:rFonts w:cs="Symbol"/>
    </w:rPr>
  </w:style>
  <w:style w:type="character" w:customStyle="1" w:styleId="ListLabel304">
    <w:name w:val="ListLabel 304"/>
    <w:qFormat/>
    <w:rPr>
      <w:rFonts w:cs="Courier New"/>
    </w:rPr>
  </w:style>
  <w:style w:type="character" w:customStyle="1" w:styleId="ListLabel305">
    <w:name w:val="ListLabel 305"/>
    <w:qFormat/>
    <w:rPr>
      <w:rFonts w:cs="Wingdings"/>
    </w:rPr>
  </w:style>
  <w:style w:type="character" w:customStyle="1" w:styleId="ListLabel306">
    <w:name w:val="ListLabel 306"/>
    <w:qFormat/>
    <w:rPr>
      <w:rFonts w:cs="Symbol"/>
      <w:sz w:val="28"/>
    </w:rPr>
  </w:style>
  <w:style w:type="character" w:customStyle="1" w:styleId="ListLabel307">
    <w:name w:val="ListLabel 307"/>
    <w:qFormat/>
    <w:rPr>
      <w:rFonts w:ascii="Times New Roman" w:hAnsi="Times New Roman" w:cs="Courier New"/>
      <w:b/>
      <w:sz w:val="32"/>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Symbol"/>
      <w:sz w:val="28"/>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ascii="Times New Roman" w:hAnsi="Times New Roman" w:cs="Symbol"/>
      <w:sz w:val="28"/>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ascii="Times New Roman" w:hAnsi="Times New Roman" w:cs="Symbol"/>
      <w:b/>
      <w:sz w:val="28"/>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Symbol"/>
    </w:rPr>
  </w:style>
  <w:style w:type="character" w:customStyle="1" w:styleId="ListLabel337">
    <w:name w:val="ListLabel 337"/>
    <w:qFormat/>
    <w:rPr>
      <w:rFonts w:cs="Courier New"/>
    </w:rPr>
  </w:style>
  <w:style w:type="character" w:customStyle="1" w:styleId="ListLabel338">
    <w:name w:val="ListLabel 338"/>
    <w:qFormat/>
    <w:rPr>
      <w:rFonts w:cs="Wingdings"/>
    </w:rPr>
  </w:style>
  <w:style w:type="character" w:customStyle="1" w:styleId="ListLabel339">
    <w:name w:val="ListLabel 339"/>
    <w:qFormat/>
    <w:rPr>
      <w:rFonts w:cs="Symbol"/>
    </w:rPr>
  </w:style>
  <w:style w:type="character" w:customStyle="1" w:styleId="ListLabel340">
    <w:name w:val="ListLabel 340"/>
    <w:qFormat/>
    <w:rPr>
      <w:rFonts w:cs="Courier New"/>
    </w:rPr>
  </w:style>
  <w:style w:type="character" w:customStyle="1" w:styleId="ListLabel341">
    <w:name w:val="ListLabel 341"/>
    <w:qFormat/>
    <w:rPr>
      <w:rFonts w:cs="Wingdings"/>
    </w:rPr>
  </w:style>
  <w:style w:type="character" w:customStyle="1" w:styleId="ListLabel342">
    <w:name w:val="ListLabel 342"/>
    <w:qFormat/>
    <w:rPr>
      <w:rFonts w:ascii="Times New Roman" w:hAnsi="Times New Roman" w:cs="Wingdings"/>
      <w:color w:val="auto"/>
      <w:sz w:val="28"/>
      <w:u w:val="none"/>
    </w:rPr>
  </w:style>
  <w:style w:type="character" w:customStyle="1" w:styleId="ListLabel343">
    <w:name w:val="ListLabel 343"/>
    <w:qFormat/>
    <w:rPr>
      <w:rFonts w:cs="Courier New"/>
    </w:rPr>
  </w:style>
  <w:style w:type="character" w:customStyle="1" w:styleId="ListLabel344">
    <w:name w:val="ListLabel 344"/>
    <w:qFormat/>
    <w:rPr>
      <w:rFonts w:cs="Wingdings"/>
    </w:rPr>
  </w:style>
  <w:style w:type="character" w:customStyle="1" w:styleId="ListLabel345">
    <w:name w:val="ListLabel 345"/>
    <w:qFormat/>
    <w:rPr>
      <w:rFonts w:cs="Symbol"/>
    </w:rPr>
  </w:style>
  <w:style w:type="character" w:customStyle="1" w:styleId="ListLabel346">
    <w:name w:val="ListLabel 346"/>
    <w:qFormat/>
    <w:rPr>
      <w:rFonts w:cs="Courier New"/>
    </w:rPr>
  </w:style>
  <w:style w:type="character" w:customStyle="1" w:styleId="ListLabel347">
    <w:name w:val="ListLabel 347"/>
    <w:qFormat/>
    <w:rPr>
      <w:rFonts w:cs="Wingdings"/>
    </w:rPr>
  </w:style>
  <w:style w:type="character" w:customStyle="1" w:styleId="ListLabel348">
    <w:name w:val="ListLabel 348"/>
    <w:qFormat/>
    <w:rPr>
      <w:rFonts w:cs="Symbol"/>
    </w:rPr>
  </w:style>
  <w:style w:type="character" w:customStyle="1" w:styleId="ListLabel349">
    <w:name w:val="ListLabel 349"/>
    <w:qFormat/>
    <w:rPr>
      <w:rFonts w:cs="Courier New"/>
    </w:rPr>
  </w:style>
  <w:style w:type="character" w:customStyle="1" w:styleId="ListLabel350">
    <w:name w:val="ListLabel 350"/>
    <w:qFormat/>
    <w:rPr>
      <w:rFonts w:cs="Wingdings"/>
    </w:rPr>
  </w:style>
  <w:style w:type="character" w:customStyle="1" w:styleId="ListLabel351">
    <w:name w:val="ListLabel 351"/>
    <w:qFormat/>
    <w:rPr>
      <w:rFonts w:ascii="Times New Roman" w:hAnsi="Times New Roman" w:cs="Wingdings"/>
      <w:color w:val="auto"/>
      <w:sz w:val="28"/>
      <w:u w:val="none"/>
    </w:rPr>
  </w:style>
  <w:style w:type="character" w:customStyle="1" w:styleId="ListLabel352">
    <w:name w:val="ListLabel 352"/>
    <w:qFormat/>
    <w:rPr>
      <w:rFonts w:cs="Courier New"/>
    </w:rPr>
  </w:style>
  <w:style w:type="character" w:customStyle="1" w:styleId="ListLabel353">
    <w:name w:val="ListLabel 353"/>
    <w:qFormat/>
    <w:rPr>
      <w:rFonts w:cs="Wingdings"/>
    </w:rPr>
  </w:style>
  <w:style w:type="character" w:customStyle="1" w:styleId="ListLabel354">
    <w:name w:val="ListLabel 354"/>
    <w:qFormat/>
    <w:rPr>
      <w:rFonts w:cs="Symbol"/>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Symbol"/>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ascii="Times New Roman" w:hAnsi="Times New Roman" w:cs="Symbol"/>
      <w:sz w:val="28"/>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ascii="Times New Roman" w:hAnsi="Times New Roman" w:cs="Symbol"/>
      <w:sz w:val="28"/>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ascii="Times New Roman" w:hAnsi="Times New Roman" w:cs="Symbol"/>
      <w:sz w:val="28"/>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Symbol"/>
    </w:rPr>
  </w:style>
  <w:style w:type="character" w:customStyle="1" w:styleId="ListLabel385">
    <w:name w:val="ListLabel 385"/>
    <w:qFormat/>
    <w:rPr>
      <w:rFonts w:cs="Courier New"/>
    </w:rPr>
  </w:style>
  <w:style w:type="character" w:customStyle="1" w:styleId="ListLabel386">
    <w:name w:val="ListLabel 386"/>
    <w:qFormat/>
    <w:rPr>
      <w:rFonts w:cs="Wingdings"/>
    </w:rPr>
  </w:style>
  <w:style w:type="character" w:customStyle="1" w:styleId="ListLabel387">
    <w:name w:val="ListLabel 387"/>
    <w:qFormat/>
    <w:rPr>
      <w:rFonts w:ascii="Times New Roman" w:hAnsi="Times New Roman" w:cs="Symbol"/>
      <w:sz w:val="28"/>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cs="Symbol"/>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ascii="q serif;Georgia;Times;Times New" w:hAnsi="q serif;Georgia;Times;Times New" w:cs="OpenSymbol"/>
      <w:sz w:val="32"/>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ascii="Times New Roman" w:hAnsi="Times New Roman" w:cs="Symbol"/>
      <w:sz w:val="32"/>
    </w:rPr>
  </w:style>
  <w:style w:type="character" w:customStyle="1" w:styleId="ListLabel406">
    <w:name w:val="ListLabel 406"/>
    <w:qFormat/>
    <w:rPr>
      <w:rFonts w:cs="Symbol"/>
    </w:rPr>
  </w:style>
  <w:style w:type="character" w:customStyle="1" w:styleId="ListLabel407">
    <w:name w:val="ListLabel 407"/>
    <w:qFormat/>
    <w:rPr>
      <w:rFonts w:cs="Wingdings"/>
    </w:rPr>
  </w:style>
  <w:style w:type="character" w:customStyle="1" w:styleId="ListLabel408">
    <w:name w:val="ListLabel 408"/>
    <w:qFormat/>
    <w:rPr>
      <w:rFonts w:cs="Symbol"/>
    </w:rPr>
  </w:style>
  <w:style w:type="character" w:customStyle="1" w:styleId="ListLabel409">
    <w:name w:val="ListLabel 409"/>
    <w:qFormat/>
    <w:rPr>
      <w:rFonts w:cs="Courier New"/>
    </w:rPr>
  </w:style>
  <w:style w:type="character" w:customStyle="1" w:styleId="ListLabel410">
    <w:name w:val="ListLabel 410"/>
    <w:qFormat/>
    <w:rPr>
      <w:rFonts w:cs="Wingdings"/>
    </w:rPr>
  </w:style>
  <w:style w:type="character" w:customStyle="1" w:styleId="ListLabel411">
    <w:name w:val="ListLabel 411"/>
    <w:qFormat/>
    <w:rPr>
      <w:rFonts w:cs="Symbol"/>
    </w:rPr>
  </w:style>
  <w:style w:type="character" w:customStyle="1" w:styleId="ListLabel412">
    <w:name w:val="ListLabel 412"/>
    <w:qFormat/>
    <w:rPr>
      <w:rFonts w:cs="Courier New"/>
    </w:rPr>
  </w:style>
  <w:style w:type="character" w:customStyle="1" w:styleId="ListLabel413">
    <w:name w:val="ListLabel 413"/>
    <w:qFormat/>
    <w:rPr>
      <w:rFonts w:cs="Wingdings"/>
    </w:rPr>
  </w:style>
  <w:style w:type="character" w:customStyle="1" w:styleId="ListLabel414">
    <w:name w:val="ListLabel 414"/>
    <w:qFormat/>
    <w:rPr>
      <w:rFonts w:cs="Symbol"/>
    </w:rPr>
  </w:style>
  <w:style w:type="character" w:customStyle="1" w:styleId="ListLabel415">
    <w:name w:val="ListLabel 415"/>
    <w:qFormat/>
    <w:rPr>
      <w:rFonts w:cs="Courier New"/>
    </w:rPr>
  </w:style>
  <w:style w:type="character" w:customStyle="1" w:styleId="ListLabel416">
    <w:name w:val="ListLabel 416"/>
    <w:qFormat/>
    <w:rPr>
      <w:rFonts w:cs="Wingdings"/>
    </w:rPr>
  </w:style>
  <w:style w:type="character" w:customStyle="1" w:styleId="ListLabel417">
    <w:name w:val="ListLabel 417"/>
    <w:qFormat/>
    <w:rPr>
      <w:rFonts w:cs="Symbol"/>
    </w:rPr>
  </w:style>
  <w:style w:type="character" w:customStyle="1" w:styleId="ListLabel418">
    <w:name w:val="ListLabel 418"/>
    <w:qFormat/>
    <w:rPr>
      <w:rFonts w:cs="Courier New"/>
    </w:rPr>
  </w:style>
  <w:style w:type="character" w:customStyle="1" w:styleId="ListLabel419">
    <w:name w:val="ListLabel 419"/>
    <w:qFormat/>
    <w:rPr>
      <w:rFonts w:cs="Wingdings"/>
    </w:rPr>
  </w:style>
  <w:style w:type="character" w:customStyle="1" w:styleId="ListLabel420">
    <w:name w:val="ListLabel 420"/>
    <w:qFormat/>
    <w:rPr>
      <w:rFonts w:cs="Symbol"/>
    </w:rPr>
  </w:style>
  <w:style w:type="character" w:customStyle="1" w:styleId="ListLabel421">
    <w:name w:val="ListLabel 421"/>
    <w:qFormat/>
    <w:rPr>
      <w:rFonts w:cs="Courier New"/>
    </w:rPr>
  </w:style>
  <w:style w:type="character" w:customStyle="1" w:styleId="ListLabel422">
    <w:name w:val="ListLabel 422"/>
    <w:qFormat/>
    <w:rPr>
      <w:rFonts w:cs="Wingdings"/>
    </w:rPr>
  </w:style>
  <w:style w:type="character" w:customStyle="1" w:styleId="ListLabel423">
    <w:name w:val="ListLabel 423"/>
    <w:qFormat/>
    <w:rPr>
      <w:rFonts w:cs="Arial"/>
    </w:rPr>
  </w:style>
  <w:style w:type="character" w:customStyle="1" w:styleId="ListLabel424">
    <w:name w:val="ListLabel 424"/>
    <w:qFormat/>
    <w:rPr>
      <w:rFonts w:cs="Arial"/>
    </w:rPr>
  </w:style>
  <w:style w:type="character" w:customStyle="1" w:styleId="ListLabel425">
    <w:name w:val="ListLabel 425"/>
    <w:qFormat/>
    <w:rPr>
      <w:rFonts w:cs="Arial"/>
    </w:rPr>
  </w:style>
  <w:style w:type="character" w:customStyle="1" w:styleId="ListLabel426">
    <w:name w:val="ListLabel 426"/>
    <w:qFormat/>
    <w:rPr>
      <w:rFonts w:cs="Arial"/>
    </w:rPr>
  </w:style>
  <w:style w:type="character" w:customStyle="1" w:styleId="ListLabel427">
    <w:name w:val="ListLabel 427"/>
    <w:qFormat/>
    <w:rPr>
      <w:rFonts w:cs="Arial"/>
    </w:rPr>
  </w:style>
  <w:style w:type="character" w:customStyle="1" w:styleId="ListLabel428">
    <w:name w:val="ListLabel 428"/>
    <w:qFormat/>
    <w:rPr>
      <w:rFonts w:cs="Arial"/>
    </w:rPr>
  </w:style>
  <w:style w:type="character" w:customStyle="1" w:styleId="ListLabel429">
    <w:name w:val="ListLabel 429"/>
    <w:qFormat/>
    <w:rPr>
      <w:rFonts w:cs="Arial"/>
    </w:rPr>
  </w:style>
  <w:style w:type="character" w:customStyle="1" w:styleId="ListLabel430">
    <w:name w:val="ListLabel 430"/>
    <w:qFormat/>
    <w:rPr>
      <w:rFonts w:cs="Arial"/>
    </w:rPr>
  </w:style>
  <w:style w:type="character" w:customStyle="1" w:styleId="ListLabel431">
    <w:name w:val="ListLabel 431"/>
    <w:qFormat/>
    <w:rPr>
      <w:rFonts w:cs="Arial"/>
    </w:rPr>
  </w:style>
  <w:style w:type="character" w:customStyle="1" w:styleId="ListLabel432">
    <w:name w:val="ListLabel 432"/>
    <w:qFormat/>
    <w:rPr>
      <w:rFonts w:ascii="Times New Roman" w:hAnsi="Times New Roman" w:cs="Symbol"/>
      <w:sz w:val="32"/>
    </w:rPr>
  </w:style>
  <w:style w:type="character" w:customStyle="1" w:styleId="ListLabel433">
    <w:name w:val="ListLabel 433"/>
    <w:qFormat/>
    <w:rPr>
      <w:rFonts w:cs="Courier New"/>
    </w:rPr>
  </w:style>
  <w:style w:type="character" w:customStyle="1" w:styleId="ListLabel434">
    <w:name w:val="ListLabel 434"/>
    <w:qFormat/>
    <w:rPr>
      <w:rFonts w:cs="Wingdings"/>
    </w:rPr>
  </w:style>
  <w:style w:type="character" w:customStyle="1" w:styleId="ListLabel435">
    <w:name w:val="ListLabel 435"/>
    <w:qFormat/>
    <w:rPr>
      <w:rFonts w:cs="Symbol"/>
    </w:rPr>
  </w:style>
  <w:style w:type="character" w:customStyle="1" w:styleId="ListLabel436">
    <w:name w:val="ListLabel 436"/>
    <w:qFormat/>
    <w:rPr>
      <w:rFonts w:cs="Courier New"/>
    </w:rPr>
  </w:style>
  <w:style w:type="character" w:customStyle="1" w:styleId="ListLabel437">
    <w:name w:val="ListLabel 437"/>
    <w:qFormat/>
    <w:rPr>
      <w:rFonts w:cs="Wingdings"/>
    </w:rPr>
  </w:style>
  <w:style w:type="character" w:customStyle="1" w:styleId="ListLabel438">
    <w:name w:val="ListLabel 438"/>
    <w:qFormat/>
    <w:rPr>
      <w:rFonts w:cs="Symbol"/>
    </w:rPr>
  </w:style>
  <w:style w:type="character" w:customStyle="1" w:styleId="ListLabel439">
    <w:name w:val="ListLabel 439"/>
    <w:qFormat/>
    <w:rPr>
      <w:rFonts w:cs="Courier New"/>
    </w:rPr>
  </w:style>
  <w:style w:type="character" w:customStyle="1" w:styleId="ListLabel440">
    <w:name w:val="ListLabel 440"/>
    <w:qFormat/>
    <w:rPr>
      <w:rFonts w:cs="Wingdings"/>
    </w:rPr>
  </w:style>
  <w:style w:type="character" w:customStyle="1" w:styleId="ListLabel441">
    <w:name w:val="ListLabel 441"/>
    <w:qFormat/>
    <w:rPr>
      <w:rFonts w:ascii="Times New Roman" w:hAnsi="Times New Roman" w:cs="Symbol"/>
      <w:sz w:val="32"/>
    </w:rPr>
  </w:style>
  <w:style w:type="character" w:customStyle="1" w:styleId="ListLabel442">
    <w:name w:val="ListLabel 442"/>
    <w:qFormat/>
    <w:rPr>
      <w:rFonts w:cs="Symbol"/>
    </w:rPr>
  </w:style>
  <w:style w:type="character" w:customStyle="1" w:styleId="ListLabel443">
    <w:name w:val="ListLabel 443"/>
    <w:qFormat/>
    <w:rPr>
      <w:rFonts w:cs="Wingdings"/>
    </w:rPr>
  </w:style>
  <w:style w:type="character" w:customStyle="1" w:styleId="ListLabel444">
    <w:name w:val="ListLabel 444"/>
    <w:qFormat/>
    <w:rPr>
      <w:rFonts w:cs="Symbol"/>
    </w:rPr>
  </w:style>
  <w:style w:type="character" w:customStyle="1" w:styleId="ListLabel445">
    <w:name w:val="ListLabel 445"/>
    <w:qFormat/>
    <w:rPr>
      <w:rFonts w:cs="Courier New"/>
    </w:rPr>
  </w:style>
  <w:style w:type="character" w:customStyle="1" w:styleId="ListLabel446">
    <w:name w:val="ListLabel 446"/>
    <w:qFormat/>
    <w:rPr>
      <w:rFonts w:cs="Wingdings"/>
    </w:rPr>
  </w:style>
  <w:style w:type="character" w:customStyle="1" w:styleId="ListLabel447">
    <w:name w:val="ListLabel 447"/>
    <w:qFormat/>
    <w:rPr>
      <w:rFonts w:cs="Symbol"/>
    </w:rPr>
  </w:style>
  <w:style w:type="character" w:customStyle="1" w:styleId="ListLabel448">
    <w:name w:val="ListLabel 448"/>
    <w:qFormat/>
    <w:rPr>
      <w:rFonts w:cs="Courier New"/>
    </w:rPr>
  </w:style>
  <w:style w:type="character" w:customStyle="1" w:styleId="ListLabel449">
    <w:name w:val="ListLabel 449"/>
    <w:qFormat/>
    <w:rPr>
      <w:rFonts w:cs="Wingdings"/>
    </w:rPr>
  </w:style>
  <w:style w:type="character" w:customStyle="1" w:styleId="ListLabel450">
    <w:name w:val="ListLabel 450"/>
    <w:qFormat/>
    <w:rPr>
      <w:rFonts w:ascii="Times New Roman" w:hAnsi="Times New Roman" w:cs="Symbol"/>
      <w:sz w:val="32"/>
    </w:rPr>
  </w:style>
  <w:style w:type="character" w:customStyle="1" w:styleId="ListLabel451">
    <w:name w:val="ListLabel 451"/>
    <w:qFormat/>
    <w:rPr>
      <w:rFonts w:cs="Courier New"/>
    </w:rPr>
  </w:style>
  <w:style w:type="character" w:customStyle="1" w:styleId="ListLabel452">
    <w:name w:val="ListLabel 452"/>
    <w:qFormat/>
    <w:rPr>
      <w:rFonts w:cs="Wingdings"/>
    </w:rPr>
  </w:style>
  <w:style w:type="character" w:customStyle="1" w:styleId="ListLabel453">
    <w:name w:val="ListLabel 453"/>
    <w:qFormat/>
    <w:rPr>
      <w:rFonts w:cs="Symbol"/>
    </w:rPr>
  </w:style>
  <w:style w:type="character" w:customStyle="1" w:styleId="ListLabel454">
    <w:name w:val="ListLabel 454"/>
    <w:qFormat/>
    <w:rPr>
      <w:rFonts w:cs="Courier New"/>
    </w:rPr>
  </w:style>
  <w:style w:type="character" w:customStyle="1" w:styleId="ListLabel455">
    <w:name w:val="ListLabel 455"/>
    <w:qFormat/>
    <w:rPr>
      <w:rFonts w:cs="Wingdings"/>
    </w:rPr>
  </w:style>
  <w:style w:type="character" w:customStyle="1" w:styleId="ListLabel456">
    <w:name w:val="ListLabel 456"/>
    <w:qFormat/>
    <w:rPr>
      <w:rFonts w:cs="Symbol"/>
    </w:rPr>
  </w:style>
  <w:style w:type="character" w:customStyle="1" w:styleId="ListLabel457">
    <w:name w:val="ListLabel 457"/>
    <w:qFormat/>
    <w:rPr>
      <w:rFonts w:cs="Courier New"/>
    </w:rPr>
  </w:style>
  <w:style w:type="character" w:customStyle="1" w:styleId="ListLabel458">
    <w:name w:val="ListLabel 458"/>
    <w:qFormat/>
    <w:rPr>
      <w:rFonts w:cs="Wingdings"/>
    </w:rPr>
  </w:style>
  <w:style w:type="character" w:customStyle="1" w:styleId="ListLabel459">
    <w:name w:val="ListLabel 459"/>
    <w:qFormat/>
    <w:rPr>
      <w:rFonts w:cs="Symbol"/>
      <w:sz w:val="28"/>
    </w:rPr>
  </w:style>
  <w:style w:type="character" w:customStyle="1" w:styleId="ListLabel460">
    <w:name w:val="ListLabel 460"/>
    <w:qFormat/>
    <w:rPr>
      <w:rFonts w:ascii="Times New Roman" w:hAnsi="Times New Roman" w:cs="Courier New"/>
      <w:b/>
      <w:sz w:val="32"/>
    </w:rPr>
  </w:style>
  <w:style w:type="character" w:customStyle="1" w:styleId="ListLabel461">
    <w:name w:val="ListLabel 461"/>
    <w:qFormat/>
    <w:rPr>
      <w:rFonts w:cs="Wingdings"/>
    </w:rPr>
  </w:style>
  <w:style w:type="character" w:customStyle="1" w:styleId="ListLabel462">
    <w:name w:val="ListLabel 462"/>
    <w:qFormat/>
    <w:rPr>
      <w:rFonts w:cs="Symbol"/>
    </w:rPr>
  </w:style>
  <w:style w:type="character" w:customStyle="1" w:styleId="ListLabel463">
    <w:name w:val="ListLabel 463"/>
    <w:qFormat/>
    <w:rPr>
      <w:rFonts w:cs="Courier New"/>
    </w:rPr>
  </w:style>
  <w:style w:type="character" w:customStyle="1" w:styleId="ListLabel464">
    <w:name w:val="ListLabel 464"/>
    <w:qFormat/>
    <w:rPr>
      <w:rFonts w:cs="Wingdings"/>
    </w:rPr>
  </w:style>
  <w:style w:type="character" w:customStyle="1" w:styleId="ListLabel465">
    <w:name w:val="ListLabel 465"/>
    <w:qFormat/>
    <w:rPr>
      <w:rFonts w:cs="Symbol"/>
    </w:rPr>
  </w:style>
  <w:style w:type="character" w:customStyle="1" w:styleId="ListLabel466">
    <w:name w:val="ListLabel 466"/>
    <w:qFormat/>
    <w:rPr>
      <w:rFonts w:cs="Courier New"/>
    </w:rPr>
  </w:style>
  <w:style w:type="character" w:customStyle="1" w:styleId="ListLabel467">
    <w:name w:val="ListLabel 467"/>
    <w:qFormat/>
    <w:rPr>
      <w:rFonts w:cs="Wingdings"/>
    </w:rPr>
  </w:style>
  <w:style w:type="character" w:customStyle="1" w:styleId="ListLabel468">
    <w:name w:val="ListLabel 468"/>
    <w:qFormat/>
    <w:rPr>
      <w:rFonts w:ascii="Times New Roman" w:hAnsi="Times New Roman" w:cs="Symbol"/>
      <w:sz w:val="36"/>
    </w:rPr>
  </w:style>
  <w:style w:type="character" w:customStyle="1" w:styleId="ListLabel469">
    <w:name w:val="ListLabel 469"/>
    <w:qFormat/>
    <w:rPr>
      <w:rFonts w:cs="Courier New"/>
    </w:rPr>
  </w:style>
  <w:style w:type="character" w:customStyle="1" w:styleId="ListLabel470">
    <w:name w:val="ListLabel 470"/>
    <w:qFormat/>
    <w:rPr>
      <w:rFonts w:cs="Wingdings"/>
    </w:rPr>
  </w:style>
  <w:style w:type="character" w:customStyle="1" w:styleId="ListLabel471">
    <w:name w:val="ListLabel 471"/>
    <w:qFormat/>
    <w:rPr>
      <w:rFonts w:cs="Symbol"/>
    </w:rPr>
  </w:style>
  <w:style w:type="character" w:customStyle="1" w:styleId="ListLabel472">
    <w:name w:val="ListLabel 472"/>
    <w:qFormat/>
    <w:rPr>
      <w:rFonts w:cs="Courier New"/>
    </w:rPr>
  </w:style>
  <w:style w:type="character" w:customStyle="1" w:styleId="ListLabel473">
    <w:name w:val="ListLabel 473"/>
    <w:qFormat/>
    <w:rPr>
      <w:rFonts w:cs="Wingdings"/>
    </w:rPr>
  </w:style>
  <w:style w:type="character" w:customStyle="1" w:styleId="ListLabel474">
    <w:name w:val="ListLabel 474"/>
    <w:qFormat/>
    <w:rPr>
      <w:rFonts w:cs="Symbol"/>
    </w:rPr>
  </w:style>
  <w:style w:type="character" w:customStyle="1" w:styleId="ListLabel475">
    <w:name w:val="ListLabel 475"/>
    <w:qFormat/>
    <w:rPr>
      <w:rFonts w:cs="Courier New"/>
    </w:rPr>
  </w:style>
  <w:style w:type="character" w:customStyle="1" w:styleId="ListLabel476">
    <w:name w:val="ListLabel 476"/>
    <w:qFormat/>
    <w:rPr>
      <w:rFonts w:cs="Wingdings"/>
    </w:rPr>
  </w:style>
  <w:style w:type="character" w:customStyle="1" w:styleId="ListLabel477">
    <w:name w:val="ListLabel 477"/>
    <w:qFormat/>
    <w:rPr>
      <w:rFonts w:cs="Symbol"/>
      <w:b/>
      <w:sz w:val="32"/>
    </w:rPr>
  </w:style>
  <w:style w:type="character" w:customStyle="1" w:styleId="ListLabel478">
    <w:name w:val="ListLabel 478"/>
    <w:qFormat/>
    <w:rPr>
      <w:rFonts w:cs="Courier New"/>
    </w:rPr>
  </w:style>
  <w:style w:type="character" w:customStyle="1" w:styleId="ListLabel479">
    <w:name w:val="ListLabel 479"/>
    <w:qFormat/>
    <w:rPr>
      <w:rFonts w:cs="Wingdings"/>
    </w:rPr>
  </w:style>
  <w:style w:type="character" w:customStyle="1" w:styleId="ListLabel480">
    <w:name w:val="ListLabel 480"/>
    <w:qFormat/>
    <w:rPr>
      <w:rFonts w:cs="Symbol"/>
    </w:rPr>
  </w:style>
  <w:style w:type="character" w:customStyle="1" w:styleId="ListLabel481">
    <w:name w:val="ListLabel 481"/>
    <w:qFormat/>
    <w:rPr>
      <w:rFonts w:cs="Courier New"/>
    </w:rPr>
  </w:style>
  <w:style w:type="character" w:customStyle="1" w:styleId="ListLabel482">
    <w:name w:val="ListLabel 482"/>
    <w:qFormat/>
    <w:rPr>
      <w:rFonts w:cs="Wingdings"/>
    </w:rPr>
  </w:style>
  <w:style w:type="character" w:customStyle="1" w:styleId="ListLabel483">
    <w:name w:val="ListLabel 483"/>
    <w:qFormat/>
    <w:rPr>
      <w:rFonts w:cs="Symbol"/>
    </w:rPr>
  </w:style>
  <w:style w:type="character" w:customStyle="1" w:styleId="ListLabel484">
    <w:name w:val="ListLabel 484"/>
    <w:qFormat/>
    <w:rPr>
      <w:rFonts w:cs="Courier New"/>
    </w:rPr>
  </w:style>
  <w:style w:type="character" w:customStyle="1" w:styleId="ListLabel485">
    <w:name w:val="ListLabel 485"/>
    <w:qFormat/>
    <w:rPr>
      <w:rFonts w:cs="Wingdings"/>
    </w:rPr>
  </w:style>
  <w:style w:type="character" w:customStyle="1" w:styleId="ListLabel486">
    <w:name w:val="ListLabel 486"/>
    <w:qFormat/>
    <w:rPr>
      <w:rFonts w:ascii="Times New Roman" w:hAnsi="Times New Roman" w:cs="Wingdings"/>
      <w:b/>
      <w:color w:val="auto"/>
      <w:sz w:val="28"/>
      <w:u w:val="none"/>
    </w:rPr>
  </w:style>
  <w:style w:type="character" w:customStyle="1" w:styleId="ListLabel487">
    <w:name w:val="ListLabel 487"/>
    <w:qFormat/>
    <w:rPr>
      <w:rFonts w:cs="Courier New"/>
    </w:rPr>
  </w:style>
  <w:style w:type="character" w:customStyle="1" w:styleId="ListLabel488">
    <w:name w:val="ListLabel 488"/>
    <w:qFormat/>
    <w:rPr>
      <w:rFonts w:cs="Wingdings"/>
    </w:rPr>
  </w:style>
  <w:style w:type="character" w:customStyle="1" w:styleId="ListLabel489">
    <w:name w:val="ListLabel 489"/>
    <w:qFormat/>
    <w:rPr>
      <w:rFonts w:cs="Symbol"/>
    </w:rPr>
  </w:style>
  <w:style w:type="character" w:customStyle="1" w:styleId="ListLabel490">
    <w:name w:val="ListLabel 490"/>
    <w:qFormat/>
    <w:rPr>
      <w:rFonts w:cs="Courier New"/>
    </w:rPr>
  </w:style>
  <w:style w:type="character" w:customStyle="1" w:styleId="ListLabel491">
    <w:name w:val="ListLabel 491"/>
    <w:qFormat/>
    <w:rPr>
      <w:rFonts w:cs="Wingdings"/>
    </w:rPr>
  </w:style>
  <w:style w:type="character" w:customStyle="1" w:styleId="ListLabel492">
    <w:name w:val="ListLabel 492"/>
    <w:qFormat/>
    <w:rPr>
      <w:rFonts w:cs="Symbol"/>
    </w:rPr>
  </w:style>
  <w:style w:type="character" w:customStyle="1" w:styleId="ListLabel493">
    <w:name w:val="ListLabel 493"/>
    <w:qFormat/>
    <w:rPr>
      <w:rFonts w:cs="Courier New"/>
    </w:rPr>
  </w:style>
  <w:style w:type="character" w:customStyle="1" w:styleId="ListLabel494">
    <w:name w:val="ListLabel 494"/>
    <w:qFormat/>
    <w:rPr>
      <w:rFonts w:cs="Wingdings"/>
    </w:rPr>
  </w:style>
  <w:style w:type="character" w:customStyle="1" w:styleId="ListLabel495">
    <w:name w:val="ListLabel 495"/>
    <w:qFormat/>
    <w:rPr>
      <w:rFonts w:ascii="Times New Roman" w:hAnsi="Times New Roman" w:cs="Wingdings"/>
      <w:color w:val="auto"/>
      <w:sz w:val="28"/>
      <w:u w:val="none"/>
    </w:rPr>
  </w:style>
  <w:style w:type="character" w:customStyle="1" w:styleId="ListLabel496">
    <w:name w:val="ListLabel 496"/>
    <w:qFormat/>
    <w:rPr>
      <w:rFonts w:cs="Courier New"/>
    </w:rPr>
  </w:style>
  <w:style w:type="character" w:customStyle="1" w:styleId="ListLabel497">
    <w:name w:val="ListLabel 497"/>
    <w:qFormat/>
    <w:rPr>
      <w:rFonts w:cs="Wingdings"/>
    </w:rPr>
  </w:style>
  <w:style w:type="character" w:customStyle="1" w:styleId="ListLabel498">
    <w:name w:val="ListLabel 498"/>
    <w:qFormat/>
    <w:rPr>
      <w:rFonts w:cs="Symbol"/>
    </w:rPr>
  </w:style>
  <w:style w:type="character" w:customStyle="1" w:styleId="ListLabel499">
    <w:name w:val="ListLabel 499"/>
    <w:qFormat/>
    <w:rPr>
      <w:rFonts w:cs="Courier New"/>
    </w:rPr>
  </w:style>
  <w:style w:type="character" w:customStyle="1" w:styleId="ListLabel500">
    <w:name w:val="ListLabel 500"/>
    <w:qFormat/>
    <w:rPr>
      <w:rFonts w:cs="Wingdings"/>
    </w:rPr>
  </w:style>
  <w:style w:type="character" w:customStyle="1" w:styleId="ListLabel501">
    <w:name w:val="ListLabel 501"/>
    <w:qFormat/>
    <w:rPr>
      <w:rFonts w:cs="Symbol"/>
    </w:rPr>
  </w:style>
  <w:style w:type="character" w:customStyle="1" w:styleId="ListLabel502">
    <w:name w:val="ListLabel 502"/>
    <w:qFormat/>
    <w:rPr>
      <w:rFonts w:cs="Courier New"/>
    </w:rPr>
  </w:style>
  <w:style w:type="character" w:customStyle="1" w:styleId="ListLabel503">
    <w:name w:val="ListLabel 503"/>
    <w:qFormat/>
    <w:rPr>
      <w:rFonts w:cs="Wingdings"/>
    </w:rPr>
  </w:style>
  <w:style w:type="character" w:customStyle="1" w:styleId="ListLabel504">
    <w:name w:val="ListLabel 504"/>
    <w:qFormat/>
    <w:rPr>
      <w:rFonts w:ascii="Times New Roman" w:hAnsi="Times New Roman" w:cs="Symbol"/>
      <w:sz w:val="28"/>
    </w:rPr>
  </w:style>
  <w:style w:type="character" w:customStyle="1" w:styleId="ListLabel505">
    <w:name w:val="ListLabel 505"/>
    <w:qFormat/>
    <w:rPr>
      <w:rFonts w:cs="Courier New"/>
    </w:rPr>
  </w:style>
  <w:style w:type="character" w:customStyle="1" w:styleId="ListLabel506">
    <w:name w:val="ListLabel 506"/>
    <w:qFormat/>
    <w:rPr>
      <w:rFonts w:cs="Wingdings"/>
    </w:rPr>
  </w:style>
  <w:style w:type="character" w:customStyle="1" w:styleId="ListLabel507">
    <w:name w:val="ListLabel 507"/>
    <w:qFormat/>
    <w:rPr>
      <w:rFonts w:cs="Symbol"/>
    </w:rPr>
  </w:style>
  <w:style w:type="character" w:customStyle="1" w:styleId="ListLabel508">
    <w:name w:val="ListLabel 508"/>
    <w:qFormat/>
    <w:rPr>
      <w:rFonts w:cs="Courier New"/>
    </w:rPr>
  </w:style>
  <w:style w:type="character" w:customStyle="1" w:styleId="ListLabel509">
    <w:name w:val="ListLabel 509"/>
    <w:qFormat/>
    <w:rPr>
      <w:rFonts w:cs="Wingdings"/>
    </w:rPr>
  </w:style>
  <w:style w:type="character" w:customStyle="1" w:styleId="ListLabel510">
    <w:name w:val="ListLabel 510"/>
    <w:qFormat/>
    <w:rPr>
      <w:rFonts w:cs="Symbol"/>
    </w:rPr>
  </w:style>
  <w:style w:type="character" w:customStyle="1" w:styleId="ListLabel511">
    <w:name w:val="ListLabel 511"/>
    <w:qFormat/>
    <w:rPr>
      <w:rFonts w:cs="Courier New"/>
    </w:rPr>
  </w:style>
  <w:style w:type="character" w:customStyle="1" w:styleId="ListLabel512">
    <w:name w:val="ListLabel 512"/>
    <w:qFormat/>
    <w:rPr>
      <w:rFonts w:cs="Wingdings"/>
    </w:rPr>
  </w:style>
  <w:style w:type="character" w:customStyle="1" w:styleId="ListLabel513">
    <w:name w:val="ListLabel 513"/>
    <w:qFormat/>
    <w:rPr>
      <w:rFonts w:cs="Symbol"/>
      <w:sz w:val="28"/>
    </w:rPr>
  </w:style>
  <w:style w:type="character" w:customStyle="1" w:styleId="ListLabel514">
    <w:name w:val="ListLabel 514"/>
    <w:qFormat/>
    <w:rPr>
      <w:rFonts w:cs="Courier New"/>
    </w:rPr>
  </w:style>
  <w:style w:type="character" w:customStyle="1" w:styleId="ListLabel515">
    <w:name w:val="ListLabel 515"/>
    <w:qFormat/>
    <w:rPr>
      <w:rFonts w:cs="Wingdings"/>
    </w:rPr>
  </w:style>
  <w:style w:type="character" w:customStyle="1" w:styleId="ListLabel516">
    <w:name w:val="ListLabel 516"/>
    <w:qFormat/>
    <w:rPr>
      <w:rFonts w:cs="Symbol"/>
    </w:rPr>
  </w:style>
  <w:style w:type="character" w:customStyle="1" w:styleId="ListLabel517">
    <w:name w:val="ListLabel 517"/>
    <w:qFormat/>
    <w:rPr>
      <w:rFonts w:cs="Courier New"/>
    </w:rPr>
  </w:style>
  <w:style w:type="character" w:customStyle="1" w:styleId="ListLabel518">
    <w:name w:val="ListLabel 518"/>
    <w:qFormat/>
    <w:rPr>
      <w:rFonts w:cs="Wingdings"/>
    </w:rPr>
  </w:style>
  <w:style w:type="character" w:customStyle="1" w:styleId="ListLabel519">
    <w:name w:val="ListLabel 519"/>
    <w:qFormat/>
    <w:rPr>
      <w:rFonts w:cs="Symbol"/>
    </w:rPr>
  </w:style>
  <w:style w:type="character" w:customStyle="1" w:styleId="ListLabel520">
    <w:name w:val="ListLabel 520"/>
    <w:qFormat/>
    <w:rPr>
      <w:rFonts w:cs="Courier New"/>
    </w:rPr>
  </w:style>
  <w:style w:type="character" w:customStyle="1" w:styleId="ListLabel521">
    <w:name w:val="ListLabel 521"/>
    <w:qFormat/>
    <w:rPr>
      <w:rFonts w:cs="Wingdings"/>
    </w:rPr>
  </w:style>
  <w:style w:type="character" w:customStyle="1" w:styleId="ListLabel522">
    <w:name w:val="ListLabel 522"/>
    <w:qFormat/>
    <w:rPr>
      <w:rFonts w:cs="OpenSymbol"/>
      <w:sz w:val="32"/>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color w:val="auto"/>
      <w:sz w:val="32"/>
      <w:szCs w:val="32"/>
    </w:rPr>
  </w:style>
  <w:style w:type="character" w:customStyle="1" w:styleId="ListLabel532">
    <w:name w:val="ListLabel 532"/>
    <w:qFormat/>
    <w:rPr>
      <w:rFonts w:ascii="Times New Roman" w:eastAsia="Times New Roman" w:hAnsi="Times New Roman" w:cs="Times New Roman"/>
      <w:sz w:val="32"/>
      <w:szCs w:val="32"/>
      <w:lang w:val="en-IN"/>
    </w:rPr>
  </w:style>
  <w:style w:type="character" w:customStyle="1" w:styleId="ListLabel533">
    <w:name w:val="ListLabel 533"/>
    <w:qFormat/>
    <w:rPr>
      <w:color w:val="auto"/>
      <w:sz w:val="32"/>
      <w:szCs w:val="32"/>
      <w:vertAlign w:val="superscript"/>
    </w:rPr>
  </w:style>
  <w:style w:type="character" w:customStyle="1" w:styleId="ListLabel534">
    <w:name w:val="ListLabel 534"/>
    <w:qFormat/>
    <w:rPr>
      <w:color w:val="auto"/>
      <w:sz w:val="32"/>
      <w:szCs w:val="32"/>
      <w:u w:val="none"/>
    </w:rPr>
  </w:style>
  <w:style w:type="character" w:customStyle="1" w:styleId="ListLabel535">
    <w:name w:val="ListLabel 535"/>
    <w:qFormat/>
    <w:rPr>
      <w:rFonts w:ascii="Times New Roman" w:eastAsia="Times New Roman" w:hAnsi="Times New Roman"/>
      <w:sz w:val="28"/>
    </w:rPr>
  </w:style>
  <w:style w:type="character" w:customStyle="1" w:styleId="ListLabel536">
    <w:name w:val="ListLabel 536"/>
    <w:qFormat/>
    <w:rPr>
      <w:rFonts w:ascii="Times New Roman" w:hAnsi="Times New Roman" w:cs="Symbol"/>
      <w:sz w:val="28"/>
    </w:rPr>
  </w:style>
  <w:style w:type="character" w:customStyle="1" w:styleId="ListLabel537">
    <w:name w:val="ListLabel 537"/>
    <w:qFormat/>
    <w:rPr>
      <w:rFonts w:cs="Symbol"/>
    </w:rPr>
  </w:style>
  <w:style w:type="character" w:customStyle="1" w:styleId="ListLabel538">
    <w:name w:val="ListLabel 538"/>
    <w:qFormat/>
    <w:rPr>
      <w:rFonts w:cs="Wingdings"/>
    </w:rPr>
  </w:style>
  <w:style w:type="character" w:customStyle="1" w:styleId="ListLabel539">
    <w:name w:val="ListLabel 539"/>
    <w:qFormat/>
    <w:rPr>
      <w:rFonts w:cs="Symbol"/>
    </w:rPr>
  </w:style>
  <w:style w:type="character" w:customStyle="1" w:styleId="ListLabel540">
    <w:name w:val="ListLabel 540"/>
    <w:qFormat/>
    <w:rPr>
      <w:rFonts w:cs="Courier New"/>
    </w:rPr>
  </w:style>
  <w:style w:type="character" w:customStyle="1" w:styleId="ListLabel541">
    <w:name w:val="ListLabel 541"/>
    <w:qFormat/>
    <w:rPr>
      <w:rFonts w:cs="Wingdings"/>
    </w:rPr>
  </w:style>
  <w:style w:type="character" w:customStyle="1" w:styleId="ListLabel542">
    <w:name w:val="ListLabel 542"/>
    <w:qFormat/>
    <w:rPr>
      <w:rFonts w:cs="Symbol"/>
    </w:rPr>
  </w:style>
  <w:style w:type="character" w:customStyle="1" w:styleId="ListLabel543">
    <w:name w:val="ListLabel 543"/>
    <w:qFormat/>
    <w:rPr>
      <w:rFonts w:cs="Courier New"/>
    </w:rPr>
  </w:style>
  <w:style w:type="character" w:customStyle="1" w:styleId="ListLabel544">
    <w:name w:val="ListLabel 544"/>
    <w:qFormat/>
    <w:rPr>
      <w:rFonts w:cs="Wingdings"/>
    </w:rPr>
  </w:style>
  <w:style w:type="character" w:customStyle="1" w:styleId="ListLabel545">
    <w:name w:val="ListLabel 545"/>
    <w:qFormat/>
    <w:rPr>
      <w:rFonts w:ascii="Times New Roman" w:hAnsi="Times New Roman" w:cs="Symbol"/>
      <w:sz w:val="28"/>
    </w:rPr>
  </w:style>
  <w:style w:type="character" w:customStyle="1" w:styleId="ListLabel546">
    <w:name w:val="ListLabel 546"/>
    <w:qFormat/>
    <w:rPr>
      <w:rFonts w:cs="Courier New"/>
    </w:rPr>
  </w:style>
  <w:style w:type="character" w:customStyle="1" w:styleId="ListLabel547">
    <w:name w:val="ListLabel 547"/>
    <w:qFormat/>
    <w:rPr>
      <w:rFonts w:cs="Wingdings"/>
    </w:rPr>
  </w:style>
  <w:style w:type="character" w:customStyle="1" w:styleId="ListLabel548">
    <w:name w:val="ListLabel 548"/>
    <w:qFormat/>
    <w:rPr>
      <w:rFonts w:cs="Symbol"/>
    </w:rPr>
  </w:style>
  <w:style w:type="character" w:customStyle="1" w:styleId="ListLabel549">
    <w:name w:val="ListLabel 549"/>
    <w:qFormat/>
    <w:rPr>
      <w:rFonts w:cs="Courier New"/>
    </w:rPr>
  </w:style>
  <w:style w:type="character" w:customStyle="1" w:styleId="ListLabel550">
    <w:name w:val="ListLabel 550"/>
    <w:qFormat/>
    <w:rPr>
      <w:rFonts w:cs="Wingdings"/>
    </w:rPr>
  </w:style>
  <w:style w:type="character" w:customStyle="1" w:styleId="ListLabel551">
    <w:name w:val="ListLabel 551"/>
    <w:qFormat/>
    <w:rPr>
      <w:rFonts w:cs="Symbol"/>
    </w:rPr>
  </w:style>
  <w:style w:type="character" w:customStyle="1" w:styleId="ListLabel552">
    <w:name w:val="ListLabel 552"/>
    <w:qFormat/>
    <w:rPr>
      <w:rFonts w:cs="Courier New"/>
    </w:rPr>
  </w:style>
  <w:style w:type="character" w:customStyle="1" w:styleId="ListLabel553">
    <w:name w:val="ListLabel 553"/>
    <w:qFormat/>
    <w:rPr>
      <w:rFonts w:cs="Wingdings"/>
    </w:rPr>
  </w:style>
  <w:style w:type="character" w:customStyle="1" w:styleId="ListLabel554">
    <w:name w:val="ListLabel 554"/>
    <w:qFormat/>
    <w:rPr>
      <w:rFonts w:ascii="Times New Roman" w:hAnsi="Times New Roman" w:cs="Arial"/>
      <w:sz w:val="28"/>
    </w:rPr>
  </w:style>
  <w:style w:type="character" w:customStyle="1" w:styleId="ListLabel555">
    <w:name w:val="ListLabel 555"/>
    <w:qFormat/>
    <w:rPr>
      <w:rFonts w:cs="Arial"/>
    </w:rPr>
  </w:style>
  <w:style w:type="character" w:customStyle="1" w:styleId="ListLabel556">
    <w:name w:val="ListLabel 556"/>
    <w:qFormat/>
    <w:rPr>
      <w:rFonts w:cs="Arial"/>
    </w:rPr>
  </w:style>
  <w:style w:type="character" w:customStyle="1" w:styleId="ListLabel557">
    <w:name w:val="ListLabel 557"/>
    <w:qFormat/>
    <w:rPr>
      <w:rFonts w:cs="Arial"/>
    </w:rPr>
  </w:style>
  <w:style w:type="character" w:customStyle="1" w:styleId="ListLabel558">
    <w:name w:val="ListLabel 558"/>
    <w:qFormat/>
    <w:rPr>
      <w:rFonts w:cs="Arial"/>
    </w:rPr>
  </w:style>
  <w:style w:type="character" w:customStyle="1" w:styleId="ListLabel559">
    <w:name w:val="ListLabel 559"/>
    <w:qFormat/>
    <w:rPr>
      <w:rFonts w:cs="Arial"/>
    </w:rPr>
  </w:style>
  <w:style w:type="character" w:customStyle="1" w:styleId="ListLabel560">
    <w:name w:val="ListLabel 560"/>
    <w:qFormat/>
    <w:rPr>
      <w:rFonts w:cs="Arial"/>
    </w:rPr>
  </w:style>
  <w:style w:type="character" w:customStyle="1" w:styleId="ListLabel561">
    <w:name w:val="ListLabel 561"/>
    <w:qFormat/>
    <w:rPr>
      <w:rFonts w:cs="Arial"/>
    </w:rPr>
  </w:style>
  <w:style w:type="character" w:customStyle="1" w:styleId="ListLabel562">
    <w:name w:val="ListLabel 562"/>
    <w:qFormat/>
    <w:rPr>
      <w:rFonts w:cs="Arial"/>
    </w:rPr>
  </w:style>
  <w:style w:type="character" w:customStyle="1" w:styleId="ListLabel563">
    <w:name w:val="ListLabel 563"/>
    <w:qFormat/>
    <w:rPr>
      <w:rFonts w:ascii="Times New Roman" w:hAnsi="Times New Roman" w:cs="Symbol"/>
      <w:sz w:val="32"/>
    </w:rPr>
  </w:style>
  <w:style w:type="character" w:customStyle="1" w:styleId="ListLabel564">
    <w:name w:val="ListLabel 564"/>
    <w:qFormat/>
    <w:rPr>
      <w:rFonts w:cs="Courier New"/>
    </w:rPr>
  </w:style>
  <w:style w:type="character" w:customStyle="1" w:styleId="ListLabel565">
    <w:name w:val="ListLabel 565"/>
    <w:qFormat/>
    <w:rPr>
      <w:rFonts w:cs="Wingdings"/>
    </w:rPr>
  </w:style>
  <w:style w:type="character" w:customStyle="1" w:styleId="ListLabel566">
    <w:name w:val="ListLabel 566"/>
    <w:qFormat/>
    <w:rPr>
      <w:rFonts w:cs="Symbol"/>
    </w:rPr>
  </w:style>
  <w:style w:type="character" w:customStyle="1" w:styleId="ListLabel567">
    <w:name w:val="ListLabel 567"/>
    <w:qFormat/>
    <w:rPr>
      <w:rFonts w:cs="Courier New"/>
    </w:rPr>
  </w:style>
  <w:style w:type="character" w:customStyle="1" w:styleId="ListLabel568">
    <w:name w:val="ListLabel 568"/>
    <w:qFormat/>
    <w:rPr>
      <w:rFonts w:cs="Wingdings"/>
    </w:rPr>
  </w:style>
  <w:style w:type="character" w:customStyle="1" w:styleId="ListLabel569">
    <w:name w:val="ListLabel 569"/>
    <w:qFormat/>
    <w:rPr>
      <w:rFonts w:cs="Symbol"/>
    </w:rPr>
  </w:style>
  <w:style w:type="character" w:customStyle="1" w:styleId="ListLabel570">
    <w:name w:val="ListLabel 570"/>
    <w:qFormat/>
    <w:rPr>
      <w:rFonts w:cs="Courier New"/>
    </w:rPr>
  </w:style>
  <w:style w:type="character" w:customStyle="1" w:styleId="ListLabel571">
    <w:name w:val="ListLabel 571"/>
    <w:qFormat/>
    <w:rPr>
      <w:rFonts w:cs="Wingdings"/>
    </w:rPr>
  </w:style>
  <w:style w:type="character" w:customStyle="1" w:styleId="ListLabel572">
    <w:name w:val="ListLabel 572"/>
    <w:qFormat/>
    <w:rPr>
      <w:rFonts w:ascii="Times New Roman" w:hAnsi="Times New Roman" w:cs="Symbol"/>
      <w:sz w:val="32"/>
    </w:rPr>
  </w:style>
  <w:style w:type="character" w:customStyle="1" w:styleId="ListLabel573">
    <w:name w:val="ListLabel 573"/>
    <w:qFormat/>
    <w:rPr>
      <w:rFonts w:cs="Symbol"/>
    </w:rPr>
  </w:style>
  <w:style w:type="character" w:customStyle="1" w:styleId="ListLabel574">
    <w:name w:val="ListLabel 574"/>
    <w:qFormat/>
    <w:rPr>
      <w:rFonts w:cs="Wingdings"/>
    </w:rPr>
  </w:style>
  <w:style w:type="character" w:customStyle="1" w:styleId="ListLabel575">
    <w:name w:val="ListLabel 575"/>
    <w:qFormat/>
    <w:rPr>
      <w:rFonts w:cs="Symbol"/>
    </w:rPr>
  </w:style>
  <w:style w:type="character" w:customStyle="1" w:styleId="ListLabel576">
    <w:name w:val="ListLabel 576"/>
    <w:qFormat/>
    <w:rPr>
      <w:rFonts w:cs="Courier New"/>
    </w:rPr>
  </w:style>
  <w:style w:type="character" w:customStyle="1" w:styleId="ListLabel577">
    <w:name w:val="ListLabel 577"/>
    <w:qFormat/>
    <w:rPr>
      <w:rFonts w:cs="Wingdings"/>
    </w:rPr>
  </w:style>
  <w:style w:type="character" w:customStyle="1" w:styleId="ListLabel578">
    <w:name w:val="ListLabel 578"/>
    <w:qFormat/>
    <w:rPr>
      <w:rFonts w:cs="Symbol"/>
    </w:rPr>
  </w:style>
  <w:style w:type="character" w:customStyle="1" w:styleId="ListLabel579">
    <w:name w:val="ListLabel 579"/>
    <w:qFormat/>
    <w:rPr>
      <w:rFonts w:cs="Courier New"/>
    </w:rPr>
  </w:style>
  <w:style w:type="character" w:customStyle="1" w:styleId="ListLabel580">
    <w:name w:val="ListLabel 580"/>
    <w:qFormat/>
    <w:rPr>
      <w:rFonts w:cs="Wingdings"/>
    </w:rPr>
  </w:style>
  <w:style w:type="character" w:customStyle="1" w:styleId="ListLabel581">
    <w:name w:val="ListLabel 581"/>
    <w:qFormat/>
    <w:rPr>
      <w:rFonts w:ascii="Times New Roman" w:hAnsi="Times New Roman" w:cs="Symbol"/>
      <w:sz w:val="32"/>
    </w:rPr>
  </w:style>
  <w:style w:type="character" w:customStyle="1" w:styleId="ListLabel582">
    <w:name w:val="ListLabel 582"/>
    <w:qFormat/>
    <w:rPr>
      <w:rFonts w:cs="Courier New"/>
    </w:rPr>
  </w:style>
  <w:style w:type="character" w:customStyle="1" w:styleId="ListLabel583">
    <w:name w:val="ListLabel 583"/>
    <w:qFormat/>
    <w:rPr>
      <w:rFonts w:cs="Wingdings"/>
    </w:rPr>
  </w:style>
  <w:style w:type="character" w:customStyle="1" w:styleId="ListLabel584">
    <w:name w:val="ListLabel 584"/>
    <w:qFormat/>
    <w:rPr>
      <w:rFonts w:cs="Symbol"/>
    </w:rPr>
  </w:style>
  <w:style w:type="character" w:customStyle="1" w:styleId="ListLabel585">
    <w:name w:val="ListLabel 585"/>
    <w:qFormat/>
    <w:rPr>
      <w:rFonts w:cs="Courier New"/>
    </w:rPr>
  </w:style>
  <w:style w:type="character" w:customStyle="1" w:styleId="ListLabel586">
    <w:name w:val="ListLabel 586"/>
    <w:qFormat/>
    <w:rPr>
      <w:rFonts w:cs="Wingdings"/>
    </w:rPr>
  </w:style>
  <w:style w:type="character" w:customStyle="1" w:styleId="ListLabel587">
    <w:name w:val="ListLabel 587"/>
    <w:qFormat/>
    <w:rPr>
      <w:rFonts w:cs="Symbol"/>
    </w:rPr>
  </w:style>
  <w:style w:type="character" w:customStyle="1" w:styleId="ListLabel588">
    <w:name w:val="ListLabel 588"/>
    <w:qFormat/>
    <w:rPr>
      <w:rFonts w:cs="Courier New"/>
    </w:rPr>
  </w:style>
  <w:style w:type="character" w:customStyle="1" w:styleId="ListLabel589">
    <w:name w:val="ListLabel 589"/>
    <w:qFormat/>
    <w:rPr>
      <w:rFonts w:cs="Wingdings"/>
    </w:rPr>
  </w:style>
  <w:style w:type="character" w:customStyle="1" w:styleId="ListLabel590">
    <w:name w:val="ListLabel 590"/>
    <w:qFormat/>
    <w:rPr>
      <w:rFonts w:cs="Symbol"/>
      <w:sz w:val="28"/>
    </w:rPr>
  </w:style>
  <w:style w:type="character" w:customStyle="1" w:styleId="ListLabel591">
    <w:name w:val="ListLabel 591"/>
    <w:qFormat/>
    <w:rPr>
      <w:rFonts w:ascii="Times New Roman" w:hAnsi="Times New Roman" w:cs="Courier New"/>
      <w:b/>
      <w:sz w:val="32"/>
    </w:rPr>
  </w:style>
  <w:style w:type="character" w:customStyle="1" w:styleId="ListLabel592">
    <w:name w:val="ListLabel 592"/>
    <w:qFormat/>
    <w:rPr>
      <w:rFonts w:cs="Wingdings"/>
    </w:rPr>
  </w:style>
  <w:style w:type="character" w:customStyle="1" w:styleId="ListLabel593">
    <w:name w:val="ListLabel 593"/>
    <w:qFormat/>
    <w:rPr>
      <w:rFonts w:cs="Symbol"/>
    </w:rPr>
  </w:style>
  <w:style w:type="character" w:customStyle="1" w:styleId="ListLabel594">
    <w:name w:val="ListLabel 594"/>
    <w:qFormat/>
    <w:rPr>
      <w:rFonts w:cs="Courier New"/>
    </w:rPr>
  </w:style>
  <w:style w:type="character" w:customStyle="1" w:styleId="ListLabel595">
    <w:name w:val="ListLabel 595"/>
    <w:qFormat/>
    <w:rPr>
      <w:rFonts w:cs="Wingdings"/>
    </w:rPr>
  </w:style>
  <w:style w:type="character" w:customStyle="1" w:styleId="ListLabel596">
    <w:name w:val="ListLabel 596"/>
    <w:qFormat/>
    <w:rPr>
      <w:rFonts w:cs="Symbol"/>
    </w:rPr>
  </w:style>
  <w:style w:type="character" w:customStyle="1" w:styleId="ListLabel597">
    <w:name w:val="ListLabel 597"/>
    <w:qFormat/>
    <w:rPr>
      <w:rFonts w:cs="Courier New"/>
    </w:rPr>
  </w:style>
  <w:style w:type="character" w:customStyle="1" w:styleId="ListLabel598">
    <w:name w:val="ListLabel 598"/>
    <w:qFormat/>
    <w:rPr>
      <w:rFonts w:cs="Wingdings"/>
    </w:rPr>
  </w:style>
  <w:style w:type="character" w:customStyle="1" w:styleId="ListLabel599">
    <w:name w:val="ListLabel 599"/>
    <w:qFormat/>
    <w:rPr>
      <w:rFonts w:ascii="Times New Roman" w:hAnsi="Times New Roman" w:cs="Symbol"/>
      <w:sz w:val="36"/>
    </w:rPr>
  </w:style>
  <w:style w:type="character" w:customStyle="1" w:styleId="ListLabel600">
    <w:name w:val="ListLabel 600"/>
    <w:qFormat/>
    <w:rPr>
      <w:rFonts w:cs="Courier New"/>
    </w:rPr>
  </w:style>
  <w:style w:type="character" w:customStyle="1" w:styleId="ListLabel601">
    <w:name w:val="ListLabel 601"/>
    <w:qFormat/>
    <w:rPr>
      <w:rFonts w:cs="Wingdings"/>
    </w:rPr>
  </w:style>
  <w:style w:type="character" w:customStyle="1" w:styleId="ListLabel602">
    <w:name w:val="ListLabel 602"/>
    <w:qFormat/>
    <w:rPr>
      <w:rFonts w:cs="Symbol"/>
    </w:rPr>
  </w:style>
  <w:style w:type="character" w:customStyle="1" w:styleId="ListLabel603">
    <w:name w:val="ListLabel 603"/>
    <w:qFormat/>
    <w:rPr>
      <w:rFonts w:cs="Courier New"/>
    </w:rPr>
  </w:style>
  <w:style w:type="character" w:customStyle="1" w:styleId="ListLabel604">
    <w:name w:val="ListLabel 604"/>
    <w:qFormat/>
    <w:rPr>
      <w:rFonts w:cs="Wingdings"/>
    </w:rPr>
  </w:style>
  <w:style w:type="character" w:customStyle="1" w:styleId="ListLabel605">
    <w:name w:val="ListLabel 605"/>
    <w:qFormat/>
    <w:rPr>
      <w:rFonts w:cs="Symbol"/>
    </w:rPr>
  </w:style>
  <w:style w:type="character" w:customStyle="1" w:styleId="ListLabel606">
    <w:name w:val="ListLabel 606"/>
    <w:qFormat/>
    <w:rPr>
      <w:rFonts w:cs="Courier New"/>
    </w:rPr>
  </w:style>
  <w:style w:type="character" w:customStyle="1" w:styleId="ListLabel607">
    <w:name w:val="ListLabel 607"/>
    <w:qFormat/>
    <w:rPr>
      <w:rFonts w:cs="Wingdings"/>
    </w:rPr>
  </w:style>
  <w:style w:type="character" w:customStyle="1" w:styleId="ListLabel608">
    <w:name w:val="ListLabel 608"/>
    <w:qFormat/>
    <w:rPr>
      <w:rFonts w:cs="Symbol"/>
      <w:b/>
      <w:sz w:val="32"/>
    </w:rPr>
  </w:style>
  <w:style w:type="character" w:customStyle="1" w:styleId="ListLabel609">
    <w:name w:val="ListLabel 609"/>
    <w:qFormat/>
    <w:rPr>
      <w:rFonts w:cs="Courier New"/>
    </w:rPr>
  </w:style>
  <w:style w:type="character" w:customStyle="1" w:styleId="ListLabel610">
    <w:name w:val="ListLabel 610"/>
    <w:qFormat/>
    <w:rPr>
      <w:rFonts w:cs="Wingdings"/>
    </w:rPr>
  </w:style>
  <w:style w:type="character" w:customStyle="1" w:styleId="ListLabel611">
    <w:name w:val="ListLabel 611"/>
    <w:qFormat/>
    <w:rPr>
      <w:rFonts w:cs="Symbol"/>
    </w:rPr>
  </w:style>
  <w:style w:type="character" w:customStyle="1" w:styleId="ListLabel612">
    <w:name w:val="ListLabel 612"/>
    <w:qFormat/>
    <w:rPr>
      <w:rFonts w:cs="Courier New"/>
    </w:rPr>
  </w:style>
  <w:style w:type="character" w:customStyle="1" w:styleId="ListLabel613">
    <w:name w:val="ListLabel 613"/>
    <w:qFormat/>
    <w:rPr>
      <w:rFonts w:cs="Wingdings"/>
    </w:rPr>
  </w:style>
  <w:style w:type="character" w:customStyle="1" w:styleId="ListLabel614">
    <w:name w:val="ListLabel 614"/>
    <w:qFormat/>
    <w:rPr>
      <w:rFonts w:cs="Symbol"/>
    </w:rPr>
  </w:style>
  <w:style w:type="character" w:customStyle="1" w:styleId="ListLabel615">
    <w:name w:val="ListLabel 615"/>
    <w:qFormat/>
    <w:rPr>
      <w:rFonts w:cs="Courier New"/>
    </w:rPr>
  </w:style>
  <w:style w:type="character" w:customStyle="1" w:styleId="ListLabel616">
    <w:name w:val="ListLabel 616"/>
    <w:qFormat/>
    <w:rPr>
      <w:rFonts w:cs="Wingdings"/>
    </w:rPr>
  </w:style>
  <w:style w:type="character" w:customStyle="1" w:styleId="ListLabel617">
    <w:name w:val="ListLabel 617"/>
    <w:qFormat/>
    <w:rPr>
      <w:rFonts w:ascii="Times New Roman" w:hAnsi="Times New Roman" w:cs="Wingdings"/>
      <w:b/>
      <w:color w:val="auto"/>
      <w:sz w:val="28"/>
      <w:u w:val="none"/>
    </w:rPr>
  </w:style>
  <w:style w:type="character" w:customStyle="1" w:styleId="ListLabel618">
    <w:name w:val="ListLabel 618"/>
    <w:qFormat/>
    <w:rPr>
      <w:rFonts w:cs="Courier New"/>
    </w:rPr>
  </w:style>
  <w:style w:type="character" w:customStyle="1" w:styleId="ListLabel619">
    <w:name w:val="ListLabel 619"/>
    <w:qFormat/>
    <w:rPr>
      <w:rFonts w:cs="Wingdings"/>
    </w:rPr>
  </w:style>
  <w:style w:type="character" w:customStyle="1" w:styleId="ListLabel620">
    <w:name w:val="ListLabel 620"/>
    <w:qFormat/>
    <w:rPr>
      <w:rFonts w:cs="Symbol"/>
    </w:rPr>
  </w:style>
  <w:style w:type="character" w:customStyle="1" w:styleId="ListLabel621">
    <w:name w:val="ListLabel 621"/>
    <w:qFormat/>
    <w:rPr>
      <w:rFonts w:cs="Courier New"/>
    </w:rPr>
  </w:style>
  <w:style w:type="character" w:customStyle="1" w:styleId="ListLabel622">
    <w:name w:val="ListLabel 622"/>
    <w:qFormat/>
    <w:rPr>
      <w:rFonts w:cs="Wingdings"/>
    </w:rPr>
  </w:style>
  <w:style w:type="character" w:customStyle="1" w:styleId="ListLabel623">
    <w:name w:val="ListLabel 623"/>
    <w:qFormat/>
    <w:rPr>
      <w:rFonts w:cs="Symbol"/>
    </w:rPr>
  </w:style>
  <w:style w:type="character" w:customStyle="1" w:styleId="ListLabel624">
    <w:name w:val="ListLabel 624"/>
    <w:qFormat/>
    <w:rPr>
      <w:rFonts w:cs="Courier New"/>
    </w:rPr>
  </w:style>
  <w:style w:type="character" w:customStyle="1" w:styleId="ListLabel625">
    <w:name w:val="ListLabel 625"/>
    <w:qFormat/>
    <w:rPr>
      <w:rFonts w:cs="Wingdings"/>
    </w:rPr>
  </w:style>
  <w:style w:type="character" w:customStyle="1" w:styleId="ListLabel626">
    <w:name w:val="ListLabel 626"/>
    <w:qFormat/>
    <w:rPr>
      <w:rFonts w:ascii="Times New Roman" w:hAnsi="Times New Roman" w:cs="Wingdings"/>
      <w:color w:val="auto"/>
      <w:sz w:val="28"/>
      <w:u w:val="none"/>
    </w:rPr>
  </w:style>
  <w:style w:type="character" w:customStyle="1" w:styleId="ListLabel627">
    <w:name w:val="ListLabel 627"/>
    <w:qFormat/>
    <w:rPr>
      <w:rFonts w:cs="Courier New"/>
    </w:rPr>
  </w:style>
  <w:style w:type="character" w:customStyle="1" w:styleId="ListLabel628">
    <w:name w:val="ListLabel 628"/>
    <w:qFormat/>
    <w:rPr>
      <w:rFonts w:cs="Wingdings"/>
    </w:rPr>
  </w:style>
  <w:style w:type="character" w:customStyle="1" w:styleId="ListLabel629">
    <w:name w:val="ListLabel 629"/>
    <w:qFormat/>
    <w:rPr>
      <w:rFonts w:cs="Symbol"/>
    </w:rPr>
  </w:style>
  <w:style w:type="character" w:customStyle="1" w:styleId="ListLabel630">
    <w:name w:val="ListLabel 630"/>
    <w:qFormat/>
    <w:rPr>
      <w:rFonts w:cs="Courier New"/>
    </w:rPr>
  </w:style>
  <w:style w:type="character" w:customStyle="1" w:styleId="ListLabel631">
    <w:name w:val="ListLabel 631"/>
    <w:qFormat/>
    <w:rPr>
      <w:rFonts w:cs="Wingdings"/>
    </w:rPr>
  </w:style>
  <w:style w:type="character" w:customStyle="1" w:styleId="ListLabel632">
    <w:name w:val="ListLabel 632"/>
    <w:qFormat/>
    <w:rPr>
      <w:rFonts w:cs="Symbol"/>
    </w:rPr>
  </w:style>
  <w:style w:type="character" w:customStyle="1" w:styleId="ListLabel633">
    <w:name w:val="ListLabel 633"/>
    <w:qFormat/>
    <w:rPr>
      <w:rFonts w:cs="Courier New"/>
    </w:rPr>
  </w:style>
  <w:style w:type="character" w:customStyle="1" w:styleId="ListLabel634">
    <w:name w:val="ListLabel 634"/>
    <w:qFormat/>
    <w:rPr>
      <w:rFonts w:cs="Wingdings"/>
    </w:rPr>
  </w:style>
  <w:style w:type="character" w:customStyle="1" w:styleId="ListLabel635">
    <w:name w:val="ListLabel 635"/>
    <w:qFormat/>
    <w:rPr>
      <w:rFonts w:ascii="Times New Roman" w:hAnsi="Times New Roman" w:cs="Symbol"/>
      <w:sz w:val="28"/>
    </w:rPr>
  </w:style>
  <w:style w:type="character" w:customStyle="1" w:styleId="ListLabel636">
    <w:name w:val="ListLabel 636"/>
    <w:qFormat/>
    <w:rPr>
      <w:rFonts w:cs="Courier New"/>
    </w:rPr>
  </w:style>
  <w:style w:type="character" w:customStyle="1" w:styleId="ListLabel637">
    <w:name w:val="ListLabel 637"/>
    <w:qFormat/>
    <w:rPr>
      <w:rFonts w:cs="Wingdings"/>
    </w:rPr>
  </w:style>
  <w:style w:type="character" w:customStyle="1" w:styleId="ListLabel638">
    <w:name w:val="ListLabel 638"/>
    <w:qFormat/>
    <w:rPr>
      <w:rFonts w:cs="Symbol"/>
    </w:rPr>
  </w:style>
  <w:style w:type="character" w:customStyle="1" w:styleId="ListLabel639">
    <w:name w:val="ListLabel 639"/>
    <w:qFormat/>
    <w:rPr>
      <w:rFonts w:cs="Courier New"/>
    </w:rPr>
  </w:style>
  <w:style w:type="character" w:customStyle="1" w:styleId="ListLabel640">
    <w:name w:val="ListLabel 640"/>
    <w:qFormat/>
    <w:rPr>
      <w:rFonts w:cs="Wingdings"/>
    </w:rPr>
  </w:style>
  <w:style w:type="character" w:customStyle="1" w:styleId="ListLabel641">
    <w:name w:val="ListLabel 641"/>
    <w:qFormat/>
    <w:rPr>
      <w:rFonts w:cs="Symbol"/>
    </w:rPr>
  </w:style>
  <w:style w:type="character" w:customStyle="1" w:styleId="ListLabel642">
    <w:name w:val="ListLabel 642"/>
    <w:qFormat/>
    <w:rPr>
      <w:rFonts w:cs="Courier New"/>
    </w:rPr>
  </w:style>
  <w:style w:type="character" w:customStyle="1" w:styleId="ListLabel643">
    <w:name w:val="ListLabel 643"/>
    <w:qFormat/>
    <w:rPr>
      <w:rFonts w:cs="Wingdings"/>
    </w:rPr>
  </w:style>
  <w:style w:type="character" w:customStyle="1" w:styleId="ListLabel644">
    <w:name w:val="ListLabel 644"/>
    <w:qFormat/>
    <w:rPr>
      <w:rFonts w:cs="Symbol"/>
      <w:sz w:val="28"/>
    </w:rPr>
  </w:style>
  <w:style w:type="character" w:customStyle="1" w:styleId="ListLabel645">
    <w:name w:val="ListLabel 645"/>
    <w:qFormat/>
    <w:rPr>
      <w:rFonts w:cs="Courier New"/>
    </w:rPr>
  </w:style>
  <w:style w:type="character" w:customStyle="1" w:styleId="ListLabel646">
    <w:name w:val="ListLabel 646"/>
    <w:qFormat/>
    <w:rPr>
      <w:rFonts w:cs="Wingdings"/>
    </w:rPr>
  </w:style>
  <w:style w:type="character" w:customStyle="1" w:styleId="ListLabel647">
    <w:name w:val="ListLabel 647"/>
    <w:qFormat/>
    <w:rPr>
      <w:rFonts w:cs="Symbol"/>
    </w:rPr>
  </w:style>
  <w:style w:type="character" w:customStyle="1" w:styleId="ListLabel648">
    <w:name w:val="ListLabel 648"/>
    <w:qFormat/>
    <w:rPr>
      <w:rFonts w:cs="Courier New"/>
    </w:rPr>
  </w:style>
  <w:style w:type="character" w:customStyle="1" w:styleId="ListLabel649">
    <w:name w:val="ListLabel 649"/>
    <w:qFormat/>
    <w:rPr>
      <w:rFonts w:cs="Wingdings"/>
    </w:rPr>
  </w:style>
  <w:style w:type="character" w:customStyle="1" w:styleId="ListLabel650">
    <w:name w:val="ListLabel 650"/>
    <w:qFormat/>
    <w:rPr>
      <w:rFonts w:cs="Symbol"/>
    </w:rPr>
  </w:style>
  <w:style w:type="character" w:customStyle="1" w:styleId="ListLabel651">
    <w:name w:val="ListLabel 651"/>
    <w:qFormat/>
    <w:rPr>
      <w:rFonts w:cs="Courier New"/>
    </w:rPr>
  </w:style>
  <w:style w:type="character" w:customStyle="1" w:styleId="ListLabel652">
    <w:name w:val="ListLabel 652"/>
    <w:qFormat/>
    <w:rPr>
      <w:rFonts w:cs="Wingdings"/>
    </w:rPr>
  </w:style>
  <w:style w:type="character" w:customStyle="1" w:styleId="ListLabel653">
    <w:name w:val="ListLabel 653"/>
    <w:qFormat/>
    <w:rPr>
      <w:color w:val="auto"/>
      <w:sz w:val="32"/>
      <w:szCs w:val="32"/>
    </w:rPr>
  </w:style>
  <w:style w:type="character" w:customStyle="1" w:styleId="ListLabel654">
    <w:name w:val="ListLabel 654"/>
    <w:qFormat/>
    <w:rPr>
      <w:rFonts w:ascii="Times New Roman" w:eastAsia="Times New Roman" w:hAnsi="Times New Roman" w:cs="Times New Roman"/>
      <w:sz w:val="32"/>
      <w:szCs w:val="32"/>
      <w:lang w:val="en-IN"/>
    </w:rPr>
  </w:style>
  <w:style w:type="character" w:customStyle="1" w:styleId="ListLabel655">
    <w:name w:val="ListLabel 655"/>
    <w:qFormat/>
    <w:rPr>
      <w:color w:val="auto"/>
      <w:sz w:val="32"/>
      <w:szCs w:val="32"/>
      <w:vertAlign w:val="superscript"/>
    </w:rPr>
  </w:style>
  <w:style w:type="character" w:customStyle="1" w:styleId="ListLabel656">
    <w:name w:val="ListLabel 656"/>
    <w:qFormat/>
    <w:rPr>
      <w:color w:val="auto"/>
      <w:sz w:val="32"/>
      <w:szCs w:val="32"/>
      <w:u w:val="none"/>
    </w:rPr>
  </w:style>
  <w:style w:type="character" w:customStyle="1" w:styleId="ListLabel657">
    <w:name w:val="ListLabel 657"/>
    <w:qFormat/>
    <w:rPr>
      <w:rFonts w:ascii="Times New Roman" w:eastAsia="Times New Roman" w:hAnsi="Times New Roman"/>
      <w:sz w:val="28"/>
    </w:rPr>
  </w:style>
  <w:style w:type="character" w:customStyle="1" w:styleId="ListLabel658">
    <w:name w:val="ListLabel 658"/>
    <w:qFormat/>
    <w:rPr>
      <w:rFonts w:ascii="Times New Roman" w:hAnsi="Times New Roman" w:cs="Symbol"/>
      <w:sz w:val="28"/>
    </w:rPr>
  </w:style>
  <w:style w:type="character" w:customStyle="1" w:styleId="ListLabel659">
    <w:name w:val="ListLabel 659"/>
    <w:qFormat/>
    <w:rPr>
      <w:rFonts w:cs="Symbol"/>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ascii="Times New Roman" w:hAnsi="Times New Roman" w:cs="Symbol"/>
      <w:sz w:val="28"/>
    </w:rPr>
  </w:style>
  <w:style w:type="character" w:customStyle="1" w:styleId="ListLabel668">
    <w:name w:val="ListLabel 668"/>
    <w:qFormat/>
    <w:rPr>
      <w:rFonts w:cs="Courier New"/>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ascii="Times New Roman" w:hAnsi="Times New Roman" w:cs="Arial"/>
      <w:sz w:val="28"/>
    </w:rPr>
  </w:style>
  <w:style w:type="character" w:customStyle="1" w:styleId="ListLabel677">
    <w:name w:val="ListLabel 677"/>
    <w:qFormat/>
    <w:rPr>
      <w:rFonts w:cs="Arial"/>
    </w:rPr>
  </w:style>
  <w:style w:type="character" w:customStyle="1" w:styleId="ListLabel678">
    <w:name w:val="ListLabel 678"/>
    <w:qFormat/>
    <w:rPr>
      <w:rFonts w:cs="Arial"/>
    </w:rPr>
  </w:style>
  <w:style w:type="character" w:customStyle="1" w:styleId="ListLabel679">
    <w:name w:val="ListLabel 679"/>
    <w:qFormat/>
    <w:rPr>
      <w:rFonts w:cs="Arial"/>
    </w:rPr>
  </w:style>
  <w:style w:type="character" w:customStyle="1" w:styleId="ListLabel680">
    <w:name w:val="ListLabel 680"/>
    <w:qFormat/>
    <w:rPr>
      <w:rFonts w:cs="Arial"/>
    </w:rPr>
  </w:style>
  <w:style w:type="character" w:customStyle="1" w:styleId="ListLabel681">
    <w:name w:val="ListLabel 681"/>
    <w:qFormat/>
    <w:rPr>
      <w:rFonts w:cs="Arial"/>
    </w:rPr>
  </w:style>
  <w:style w:type="character" w:customStyle="1" w:styleId="ListLabel682">
    <w:name w:val="ListLabel 682"/>
    <w:qFormat/>
    <w:rPr>
      <w:rFonts w:cs="Arial"/>
    </w:rPr>
  </w:style>
  <w:style w:type="character" w:customStyle="1" w:styleId="ListLabel683">
    <w:name w:val="ListLabel 683"/>
    <w:qFormat/>
    <w:rPr>
      <w:rFonts w:cs="Arial"/>
    </w:rPr>
  </w:style>
  <w:style w:type="character" w:customStyle="1" w:styleId="ListLabel684">
    <w:name w:val="ListLabel 684"/>
    <w:qFormat/>
    <w:rPr>
      <w:rFonts w:cs="Arial"/>
    </w:rPr>
  </w:style>
  <w:style w:type="character" w:customStyle="1" w:styleId="ListLabel685">
    <w:name w:val="ListLabel 685"/>
    <w:qFormat/>
    <w:rPr>
      <w:rFonts w:ascii="Times New Roman" w:hAnsi="Times New Roman" w:cs="Symbol"/>
      <w:sz w:val="32"/>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ascii="Times New Roman" w:hAnsi="Times New Roman" w:cs="Symbol"/>
      <w:sz w:val="32"/>
    </w:rPr>
  </w:style>
  <w:style w:type="character" w:customStyle="1" w:styleId="ListLabel695">
    <w:name w:val="ListLabel 695"/>
    <w:qFormat/>
    <w:rPr>
      <w:rFonts w:cs="Symbol"/>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ascii="Times New Roman" w:hAnsi="Times New Roman" w:cs="Symbol"/>
      <w:sz w:val="32"/>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Symbol"/>
      <w:sz w:val="28"/>
    </w:rPr>
  </w:style>
  <w:style w:type="character" w:customStyle="1" w:styleId="ListLabel713">
    <w:name w:val="ListLabel 713"/>
    <w:qFormat/>
    <w:rPr>
      <w:rFonts w:ascii="Times New Roman" w:hAnsi="Times New Roman" w:cs="Courier New"/>
      <w:b/>
      <w:sz w:val="32"/>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ascii="Times New Roman" w:hAnsi="Times New Roman" w:cs="Symbol"/>
      <w:sz w:val="36"/>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b/>
      <w:sz w:val="32"/>
    </w:rPr>
  </w:style>
  <w:style w:type="character" w:customStyle="1" w:styleId="ListLabel731">
    <w:name w:val="ListLabel 731"/>
    <w:qFormat/>
    <w:rPr>
      <w:rFonts w:cs="Courier New"/>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ascii="Times New Roman" w:hAnsi="Times New Roman" w:cs="Wingdings"/>
      <w:b/>
      <w:color w:val="auto"/>
      <w:sz w:val="28"/>
      <w:u w:val="none"/>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ascii="Times New Roman" w:hAnsi="Times New Roman" w:cs="Wingdings"/>
      <w:color w:val="auto"/>
      <w:sz w:val="28"/>
      <w:u w:val="none"/>
    </w:rPr>
  </w:style>
  <w:style w:type="character" w:customStyle="1" w:styleId="ListLabel749">
    <w:name w:val="ListLabel 749"/>
    <w:qFormat/>
    <w:rPr>
      <w:rFonts w:cs="Courier New"/>
    </w:rPr>
  </w:style>
  <w:style w:type="character" w:customStyle="1" w:styleId="ListLabel750">
    <w:name w:val="ListLabel 750"/>
    <w:qFormat/>
    <w:rPr>
      <w:rFonts w:cs="Wingdings"/>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ascii="Times New Roman" w:hAnsi="Times New Roman" w:cs="Symbol"/>
      <w:sz w:val="28"/>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sz w:val="28"/>
    </w:rPr>
  </w:style>
  <w:style w:type="character" w:customStyle="1" w:styleId="ListLabel767">
    <w:name w:val="ListLabel 767"/>
    <w:qFormat/>
    <w:rPr>
      <w:rFonts w:cs="Courier New"/>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color w:val="auto"/>
      <w:sz w:val="32"/>
      <w:szCs w:val="32"/>
    </w:rPr>
  </w:style>
  <w:style w:type="character" w:customStyle="1" w:styleId="ListLabel776">
    <w:name w:val="ListLabel 776"/>
    <w:qFormat/>
    <w:rPr>
      <w:rFonts w:ascii="Times New Roman" w:eastAsia="Times New Roman" w:hAnsi="Times New Roman" w:cs="Times New Roman"/>
      <w:sz w:val="32"/>
      <w:szCs w:val="32"/>
      <w:lang w:val="en-IN"/>
    </w:rPr>
  </w:style>
  <w:style w:type="character" w:customStyle="1" w:styleId="ListLabel777">
    <w:name w:val="ListLabel 777"/>
    <w:qFormat/>
    <w:rPr>
      <w:color w:val="auto"/>
      <w:sz w:val="32"/>
      <w:szCs w:val="32"/>
      <w:vertAlign w:val="superscript"/>
    </w:rPr>
  </w:style>
  <w:style w:type="character" w:customStyle="1" w:styleId="ListLabel778">
    <w:name w:val="ListLabel 778"/>
    <w:qFormat/>
    <w:rPr>
      <w:color w:val="auto"/>
      <w:sz w:val="32"/>
      <w:szCs w:val="32"/>
      <w:u w:val="none"/>
    </w:rPr>
  </w:style>
  <w:style w:type="character" w:customStyle="1" w:styleId="ListLabel779">
    <w:name w:val="ListLabel 779"/>
    <w:qFormat/>
    <w:rPr>
      <w:rFonts w:ascii="Times New Roman" w:eastAsia="Times New Roman" w:hAnsi="Times New Roman"/>
      <w:sz w:val="28"/>
    </w:rPr>
  </w:style>
  <w:style w:type="character" w:customStyle="1" w:styleId="ListLabel780">
    <w:name w:val="ListLabel 780"/>
    <w:qFormat/>
    <w:rPr>
      <w:rFonts w:ascii="Times New Roman" w:hAnsi="Times New Roman" w:cs="Symbol"/>
      <w:sz w:val="28"/>
    </w:rPr>
  </w:style>
  <w:style w:type="character" w:customStyle="1" w:styleId="ListLabel781">
    <w:name w:val="ListLabel 781"/>
    <w:qFormat/>
    <w:rPr>
      <w:rFonts w:cs="Symbol"/>
    </w:rPr>
  </w:style>
  <w:style w:type="character" w:customStyle="1" w:styleId="ListLabel782">
    <w:name w:val="ListLabel 782"/>
    <w:qFormat/>
    <w:rPr>
      <w:rFonts w:cs="Wingdings"/>
    </w:rPr>
  </w:style>
  <w:style w:type="character" w:customStyle="1" w:styleId="ListLabel783">
    <w:name w:val="ListLabel 783"/>
    <w:qFormat/>
    <w:rPr>
      <w:rFonts w:cs="Symbol"/>
    </w:rPr>
  </w:style>
  <w:style w:type="character" w:customStyle="1" w:styleId="ListLabel784">
    <w:name w:val="ListLabel 784"/>
    <w:qFormat/>
    <w:rPr>
      <w:rFonts w:cs="Courier New"/>
    </w:rPr>
  </w:style>
  <w:style w:type="character" w:customStyle="1" w:styleId="ListLabel785">
    <w:name w:val="ListLabel 785"/>
    <w:qFormat/>
    <w:rPr>
      <w:rFonts w:cs="Wingdings"/>
    </w:rPr>
  </w:style>
  <w:style w:type="character" w:customStyle="1" w:styleId="ListLabel786">
    <w:name w:val="ListLabel 786"/>
    <w:qFormat/>
    <w:rPr>
      <w:rFonts w:cs="Symbol"/>
    </w:rPr>
  </w:style>
  <w:style w:type="character" w:customStyle="1" w:styleId="ListLabel787">
    <w:name w:val="ListLabel 787"/>
    <w:qFormat/>
    <w:rPr>
      <w:rFonts w:cs="Courier New"/>
    </w:rPr>
  </w:style>
  <w:style w:type="character" w:customStyle="1" w:styleId="ListLabel788">
    <w:name w:val="ListLabel 788"/>
    <w:qFormat/>
    <w:rPr>
      <w:rFonts w:cs="Wingdings"/>
    </w:rPr>
  </w:style>
  <w:style w:type="character" w:customStyle="1" w:styleId="ListLabel789">
    <w:name w:val="ListLabel 789"/>
    <w:qFormat/>
    <w:rPr>
      <w:rFonts w:ascii="Times New Roman" w:hAnsi="Times New Roman" w:cs="Symbol"/>
      <w:sz w:val="28"/>
    </w:rPr>
  </w:style>
  <w:style w:type="character" w:customStyle="1" w:styleId="ListLabel790">
    <w:name w:val="ListLabel 790"/>
    <w:qFormat/>
    <w:rPr>
      <w:rFonts w:cs="Courier New"/>
    </w:rPr>
  </w:style>
  <w:style w:type="character" w:customStyle="1" w:styleId="ListLabel791">
    <w:name w:val="ListLabel 791"/>
    <w:qFormat/>
    <w:rPr>
      <w:rFonts w:cs="Wingdings"/>
    </w:rPr>
  </w:style>
  <w:style w:type="character" w:customStyle="1" w:styleId="ListLabel792">
    <w:name w:val="ListLabel 792"/>
    <w:qFormat/>
    <w:rPr>
      <w:rFonts w:cs="Symbol"/>
    </w:rPr>
  </w:style>
  <w:style w:type="character" w:customStyle="1" w:styleId="ListLabel793">
    <w:name w:val="ListLabel 793"/>
    <w:qFormat/>
    <w:rPr>
      <w:rFonts w:cs="Courier New"/>
    </w:rPr>
  </w:style>
  <w:style w:type="character" w:customStyle="1" w:styleId="ListLabel794">
    <w:name w:val="ListLabel 794"/>
    <w:qFormat/>
    <w:rPr>
      <w:rFonts w:cs="Wingdings"/>
    </w:rPr>
  </w:style>
  <w:style w:type="character" w:customStyle="1" w:styleId="ListLabel795">
    <w:name w:val="ListLabel 795"/>
    <w:qFormat/>
    <w:rPr>
      <w:rFonts w:cs="Symbol"/>
    </w:rPr>
  </w:style>
  <w:style w:type="character" w:customStyle="1" w:styleId="ListLabel796">
    <w:name w:val="ListLabel 796"/>
    <w:qFormat/>
    <w:rPr>
      <w:rFonts w:cs="Courier New"/>
    </w:rPr>
  </w:style>
  <w:style w:type="character" w:customStyle="1" w:styleId="ListLabel797">
    <w:name w:val="ListLabel 797"/>
    <w:qFormat/>
    <w:rPr>
      <w:rFonts w:cs="Wingdings"/>
    </w:rPr>
  </w:style>
  <w:style w:type="character" w:customStyle="1" w:styleId="ListLabel798">
    <w:name w:val="ListLabel 798"/>
    <w:qFormat/>
    <w:rPr>
      <w:rFonts w:ascii="Times New Roman" w:hAnsi="Times New Roman" w:cs="Arial"/>
      <w:sz w:val="28"/>
    </w:rPr>
  </w:style>
  <w:style w:type="character" w:customStyle="1" w:styleId="ListLabel799">
    <w:name w:val="ListLabel 799"/>
    <w:qFormat/>
    <w:rPr>
      <w:rFonts w:cs="Arial"/>
    </w:rPr>
  </w:style>
  <w:style w:type="character" w:customStyle="1" w:styleId="ListLabel800">
    <w:name w:val="ListLabel 800"/>
    <w:qFormat/>
    <w:rPr>
      <w:rFonts w:cs="Arial"/>
    </w:rPr>
  </w:style>
  <w:style w:type="character" w:customStyle="1" w:styleId="ListLabel801">
    <w:name w:val="ListLabel 801"/>
    <w:qFormat/>
    <w:rPr>
      <w:rFonts w:cs="Arial"/>
    </w:rPr>
  </w:style>
  <w:style w:type="character" w:customStyle="1" w:styleId="ListLabel802">
    <w:name w:val="ListLabel 802"/>
    <w:qFormat/>
    <w:rPr>
      <w:rFonts w:cs="Arial"/>
    </w:rPr>
  </w:style>
  <w:style w:type="character" w:customStyle="1" w:styleId="ListLabel803">
    <w:name w:val="ListLabel 803"/>
    <w:qFormat/>
    <w:rPr>
      <w:rFonts w:cs="Arial"/>
    </w:rPr>
  </w:style>
  <w:style w:type="character" w:customStyle="1" w:styleId="ListLabel804">
    <w:name w:val="ListLabel 804"/>
    <w:qFormat/>
    <w:rPr>
      <w:rFonts w:cs="Arial"/>
    </w:rPr>
  </w:style>
  <w:style w:type="character" w:customStyle="1" w:styleId="ListLabel805">
    <w:name w:val="ListLabel 805"/>
    <w:qFormat/>
    <w:rPr>
      <w:rFonts w:cs="Arial"/>
    </w:rPr>
  </w:style>
  <w:style w:type="character" w:customStyle="1" w:styleId="ListLabel806">
    <w:name w:val="ListLabel 806"/>
    <w:qFormat/>
    <w:rPr>
      <w:rFonts w:cs="Arial"/>
    </w:rPr>
  </w:style>
  <w:style w:type="character" w:customStyle="1" w:styleId="ListLabel807">
    <w:name w:val="ListLabel 807"/>
    <w:qFormat/>
    <w:rPr>
      <w:rFonts w:ascii="Times New Roman" w:hAnsi="Times New Roman" w:cs="Symbol"/>
      <w:sz w:val="32"/>
    </w:rPr>
  </w:style>
  <w:style w:type="character" w:customStyle="1" w:styleId="ListLabel808">
    <w:name w:val="ListLabel 808"/>
    <w:qFormat/>
    <w:rPr>
      <w:rFonts w:cs="Courier New"/>
    </w:rPr>
  </w:style>
  <w:style w:type="character" w:customStyle="1" w:styleId="ListLabel809">
    <w:name w:val="ListLabel 809"/>
    <w:qFormat/>
    <w:rPr>
      <w:rFonts w:cs="Wingdings"/>
    </w:rPr>
  </w:style>
  <w:style w:type="character" w:customStyle="1" w:styleId="ListLabel810">
    <w:name w:val="ListLabel 810"/>
    <w:qFormat/>
    <w:rPr>
      <w:rFonts w:cs="Symbol"/>
    </w:rPr>
  </w:style>
  <w:style w:type="character" w:customStyle="1" w:styleId="ListLabel811">
    <w:name w:val="ListLabel 811"/>
    <w:qFormat/>
    <w:rPr>
      <w:rFonts w:cs="Courier New"/>
    </w:rPr>
  </w:style>
  <w:style w:type="character" w:customStyle="1" w:styleId="ListLabel812">
    <w:name w:val="ListLabel 812"/>
    <w:qFormat/>
    <w:rPr>
      <w:rFonts w:cs="Wingdings"/>
    </w:rPr>
  </w:style>
  <w:style w:type="character" w:customStyle="1" w:styleId="ListLabel813">
    <w:name w:val="ListLabel 813"/>
    <w:qFormat/>
    <w:rPr>
      <w:rFonts w:cs="Symbol"/>
    </w:rPr>
  </w:style>
  <w:style w:type="character" w:customStyle="1" w:styleId="ListLabel814">
    <w:name w:val="ListLabel 814"/>
    <w:qFormat/>
    <w:rPr>
      <w:rFonts w:cs="Courier New"/>
    </w:rPr>
  </w:style>
  <w:style w:type="character" w:customStyle="1" w:styleId="ListLabel815">
    <w:name w:val="ListLabel 815"/>
    <w:qFormat/>
    <w:rPr>
      <w:rFonts w:cs="Wingdings"/>
    </w:rPr>
  </w:style>
  <w:style w:type="character" w:customStyle="1" w:styleId="ListLabel816">
    <w:name w:val="ListLabel 816"/>
    <w:qFormat/>
    <w:rPr>
      <w:rFonts w:ascii="Times New Roman" w:hAnsi="Times New Roman" w:cs="Symbol"/>
      <w:sz w:val="32"/>
    </w:rPr>
  </w:style>
  <w:style w:type="character" w:customStyle="1" w:styleId="ListLabel817">
    <w:name w:val="ListLabel 817"/>
    <w:qFormat/>
    <w:rPr>
      <w:rFonts w:cs="Symbol"/>
    </w:rPr>
  </w:style>
  <w:style w:type="character" w:customStyle="1" w:styleId="ListLabel818">
    <w:name w:val="ListLabel 818"/>
    <w:qFormat/>
    <w:rPr>
      <w:rFonts w:cs="Wingdings"/>
    </w:rPr>
  </w:style>
  <w:style w:type="character" w:customStyle="1" w:styleId="ListLabel819">
    <w:name w:val="ListLabel 819"/>
    <w:qFormat/>
    <w:rPr>
      <w:rFonts w:cs="Symbol"/>
    </w:rPr>
  </w:style>
  <w:style w:type="character" w:customStyle="1" w:styleId="ListLabel820">
    <w:name w:val="ListLabel 820"/>
    <w:qFormat/>
    <w:rPr>
      <w:rFonts w:cs="Courier New"/>
    </w:rPr>
  </w:style>
  <w:style w:type="character" w:customStyle="1" w:styleId="ListLabel821">
    <w:name w:val="ListLabel 821"/>
    <w:qFormat/>
    <w:rPr>
      <w:rFonts w:cs="Wingdings"/>
    </w:rPr>
  </w:style>
  <w:style w:type="character" w:customStyle="1" w:styleId="ListLabel822">
    <w:name w:val="ListLabel 822"/>
    <w:qFormat/>
    <w:rPr>
      <w:rFonts w:cs="Symbol"/>
    </w:rPr>
  </w:style>
  <w:style w:type="character" w:customStyle="1" w:styleId="ListLabel823">
    <w:name w:val="ListLabel 823"/>
    <w:qFormat/>
    <w:rPr>
      <w:rFonts w:cs="Courier New"/>
    </w:rPr>
  </w:style>
  <w:style w:type="character" w:customStyle="1" w:styleId="ListLabel824">
    <w:name w:val="ListLabel 824"/>
    <w:qFormat/>
    <w:rPr>
      <w:rFonts w:cs="Wingdings"/>
    </w:rPr>
  </w:style>
  <w:style w:type="character" w:customStyle="1" w:styleId="ListLabel825">
    <w:name w:val="ListLabel 825"/>
    <w:qFormat/>
    <w:rPr>
      <w:rFonts w:ascii="Times New Roman" w:hAnsi="Times New Roman" w:cs="Symbol"/>
      <w:sz w:val="32"/>
    </w:rPr>
  </w:style>
  <w:style w:type="character" w:customStyle="1" w:styleId="ListLabel826">
    <w:name w:val="ListLabel 826"/>
    <w:qFormat/>
    <w:rPr>
      <w:rFonts w:cs="Courier New"/>
    </w:rPr>
  </w:style>
  <w:style w:type="character" w:customStyle="1" w:styleId="ListLabel827">
    <w:name w:val="ListLabel 827"/>
    <w:qFormat/>
    <w:rPr>
      <w:rFonts w:cs="Wingdings"/>
    </w:rPr>
  </w:style>
  <w:style w:type="character" w:customStyle="1" w:styleId="ListLabel828">
    <w:name w:val="ListLabel 828"/>
    <w:qFormat/>
    <w:rPr>
      <w:rFonts w:cs="Symbol"/>
    </w:rPr>
  </w:style>
  <w:style w:type="character" w:customStyle="1" w:styleId="ListLabel829">
    <w:name w:val="ListLabel 829"/>
    <w:qFormat/>
    <w:rPr>
      <w:rFonts w:cs="Courier New"/>
    </w:rPr>
  </w:style>
  <w:style w:type="character" w:customStyle="1" w:styleId="ListLabel830">
    <w:name w:val="ListLabel 830"/>
    <w:qFormat/>
    <w:rPr>
      <w:rFonts w:cs="Wingdings"/>
    </w:rPr>
  </w:style>
  <w:style w:type="character" w:customStyle="1" w:styleId="ListLabel831">
    <w:name w:val="ListLabel 831"/>
    <w:qFormat/>
    <w:rPr>
      <w:rFonts w:cs="Symbol"/>
    </w:rPr>
  </w:style>
  <w:style w:type="character" w:customStyle="1" w:styleId="ListLabel832">
    <w:name w:val="ListLabel 832"/>
    <w:qFormat/>
    <w:rPr>
      <w:rFonts w:cs="Courier New"/>
    </w:rPr>
  </w:style>
  <w:style w:type="character" w:customStyle="1" w:styleId="ListLabel833">
    <w:name w:val="ListLabel 833"/>
    <w:qFormat/>
    <w:rPr>
      <w:rFonts w:cs="Wingdings"/>
    </w:rPr>
  </w:style>
  <w:style w:type="character" w:customStyle="1" w:styleId="ListLabel834">
    <w:name w:val="ListLabel 834"/>
    <w:qFormat/>
    <w:rPr>
      <w:rFonts w:cs="Symbol"/>
      <w:sz w:val="28"/>
    </w:rPr>
  </w:style>
  <w:style w:type="character" w:customStyle="1" w:styleId="ListLabel835">
    <w:name w:val="ListLabel 835"/>
    <w:qFormat/>
    <w:rPr>
      <w:rFonts w:ascii="Times New Roman" w:hAnsi="Times New Roman" w:cs="Courier New"/>
      <w:b/>
      <w:sz w:val="32"/>
    </w:rPr>
  </w:style>
  <w:style w:type="character" w:customStyle="1" w:styleId="ListLabel836">
    <w:name w:val="ListLabel 836"/>
    <w:qFormat/>
    <w:rPr>
      <w:rFonts w:cs="Wingdings"/>
    </w:rPr>
  </w:style>
  <w:style w:type="character" w:customStyle="1" w:styleId="ListLabel837">
    <w:name w:val="ListLabel 837"/>
    <w:qFormat/>
    <w:rPr>
      <w:rFonts w:cs="Symbol"/>
    </w:rPr>
  </w:style>
  <w:style w:type="character" w:customStyle="1" w:styleId="ListLabel838">
    <w:name w:val="ListLabel 838"/>
    <w:qFormat/>
    <w:rPr>
      <w:rFonts w:cs="Courier New"/>
    </w:rPr>
  </w:style>
  <w:style w:type="character" w:customStyle="1" w:styleId="ListLabel839">
    <w:name w:val="ListLabel 839"/>
    <w:qFormat/>
    <w:rPr>
      <w:rFonts w:cs="Wingdings"/>
    </w:rPr>
  </w:style>
  <w:style w:type="character" w:customStyle="1" w:styleId="ListLabel840">
    <w:name w:val="ListLabel 840"/>
    <w:qFormat/>
    <w:rPr>
      <w:rFonts w:cs="Symbol"/>
    </w:rPr>
  </w:style>
  <w:style w:type="character" w:customStyle="1" w:styleId="ListLabel841">
    <w:name w:val="ListLabel 841"/>
    <w:qFormat/>
    <w:rPr>
      <w:rFonts w:cs="Courier New"/>
    </w:rPr>
  </w:style>
  <w:style w:type="character" w:customStyle="1" w:styleId="ListLabel842">
    <w:name w:val="ListLabel 842"/>
    <w:qFormat/>
    <w:rPr>
      <w:rFonts w:cs="Wingdings"/>
    </w:rPr>
  </w:style>
  <w:style w:type="character" w:customStyle="1" w:styleId="ListLabel843">
    <w:name w:val="ListLabel 843"/>
    <w:qFormat/>
    <w:rPr>
      <w:rFonts w:ascii="Times New Roman" w:hAnsi="Times New Roman" w:cs="Symbol"/>
      <w:sz w:val="36"/>
    </w:rPr>
  </w:style>
  <w:style w:type="character" w:customStyle="1" w:styleId="ListLabel844">
    <w:name w:val="ListLabel 844"/>
    <w:qFormat/>
    <w:rPr>
      <w:rFonts w:cs="Courier New"/>
    </w:rPr>
  </w:style>
  <w:style w:type="character" w:customStyle="1" w:styleId="ListLabel845">
    <w:name w:val="ListLabel 845"/>
    <w:qFormat/>
    <w:rPr>
      <w:rFonts w:cs="Wingdings"/>
    </w:rPr>
  </w:style>
  <w:style w:type="character" w:customStyle="1" w:styleId="ListLabel846">
    <w:name w:val="ListLabel 846"/>
    <w:qFormat/>
    <w:rPr>
      <w:rFonts w:cs="Symbol"/>
    </w:rPr>
  </w:style>
  <w:style w:type="character" w:customStyle="1" w:styleId="ListLabel847">
    <w:name w:val="ListLabel 847"/>
    <w:qFormat/>
    <w:rPr>
      <w:rFonts w:cs="Courier New"/>
    </w:rPr>
  </w:style>
  <w:style w:type="character" w:customStyle="1" w:styleId="ListLabel848">
    <w:name w:val="ListLabel 848"/>
    <w:qFormat/>
    <w:rPr>
      <w:rFonts w:cs="Wingdings"/>
    </w:rPr>
  </w:style>
  <w:style w:type="character" w:customStyle="1" w:styleId="ListLabel849">
    <w:name w:val="ListLabel 849"/>
    <w:qFormat/>
    <w:rPr>
      <w:rFonts w:cs="Symbol"/>
    </w:rPr>
  </w:style>
  <w:style w:type="character" w:customStyle="1" w:styleId="ListLabel850">
    <w:name w:val="ListLabel 850"/>
    <w:qFormat/>
    <w:rPr>
      <w:rFonts w:cs="Courier New"/>
    </w:rPr>
  </w:style>
  <w:style w:type="character" w:customStyle="1" w:styleId="ListLabel851">
    <w:name w:val="ListLabel 851"/>
    <w:qFormat/>
    <w:rPr>
      <w:rFonts w:cs="Wingdings"/>
    </w:rPr>
  </w:style>
  <w:style w:type="character" w:customStyle="1" w:styleId="ListLabel852">
    <w:name w:val="ListLabel 852"/>
    <w:qFormat/>
    <w:rPr>
      <w:rFonts w:cs="Symbol"/>
      <w:b/>
      <w:sz w:val="32"/>
    </w:rPr>
  </w:style>
  <w:style w:type="character" w:customStyle="1" w:styleId="ListLabel853">
    <w:name w:val="ListLabel 853"/>
    <w:qFormat/>
    <w:rPr>
      <w:rFonts w:cs="Courier New"/>
    </w:rPr>
  </w:style>
  <w:style w:type="character" w:customStyle="1" w:styleId="ListLabel854">
    <w:name w:val="ListLabel 854"/>
    <w:qFormat/>
    <w:rPr>
      <w:rFonts w:cs="Wingdings"/>
    </w:rPr>
  </w:style>
  <w:style w:type="character" w:customStyle="1" w:styleId="ListLabel855">
    <w:name w:val="ListLabel 855"/>
    <w:qFormat/>
    <w:rPr>
      <w:rFonts w:cs="Symbol"/>
    </w:rPr>
  </w:style>
  <w:style w:type="character" w:customStyle="1" w:styleId="ListLabel856">
    <w:name w:val="ListLabel 856"/>
    <w:qFormat/>
    <w:rPr>
      <w:rFonts w:cs="Courier New"/>
    </w:rPr>
  </w:style>
  <w:style w:type="character" w:customStyle="1" w:styleId="ListLabel857">
    <w:name w:val="ListLabel 857"/>
    <w:qFormat/>
    <w:rPr>
      <w:rFonts w:cs="Wingdings"/>
    </w:rPr>
  </w:style>
  <w:style w:type="character" w:customStyle="1" w:styleId="ListLabel858">
    <w:name w:val="ListLabel 858"/>
    <w:qFormat/>
    <w:rPr>
      <w:rFonts w:cs="Symbol"/>
    </w:rPr>
  </w:style>
  <w:style w:type="character" w:customStyle="1" w:styleId="ListLabel859">
    <w:name w:val="ListLabel 859"/>
    <w:qFormat/>
    <w:rPr>
      <w:rFonts w:cs="Courier New"/>
    </w:rPr>
  </w:style>
  <w:style w:type="character" w:customStyle="1" w:styleId="ListLabel860">
    <w:name w:val="ListLabel 860"/>
    <w:qFormat/>
    <w:rPr>
      <w:rFonts w:cs="Wingdings"/>
    </w:rPr>
  </w:style>
  <w:style w:type="character" w:customStyle="1" w:styleId="ListLabel861">
    <w:name w:val="ListLabel 861"/>
    <w:qFormat/>
    <w:rPr>
      <w:rFonts w:ascii="Times New Roman" w:hAnsi="Times New Roman" w:cs="Wingdings"/>
      <w:b/>
      <w:color w:val="auto"/>
      <w:sz w:val="28"/>
      <w:u w:val="none"/>
    </w:rPr>
  </w:style>
  <w:style w:type="character" w:customStyle="1" w:styleId="ListLabel862">
    <w:name w:val="ListLabel 862"/>
    <w:qFormat/>
    <w:rPr>
      <w:rFonts w:cs="Courier New"/>
    </w:rPr>
  </w:style>
  <w:style w:type="character" w:customStyle="1" w:styleId="ListLabel863">
    <w:name w:val="ListLabel 863"/>
    <w:qFormat/>
    <w:rPr>
      <w:rFonts w:cs="Wingdings"/>
    </w:rPr>
  </w:style>
  <w:style w:type="character" w:customStyle="1" w:styleId="ListLabel864">
    <w:name w:val="ListLabel 864"/>
    <w:qFormat/>
    <w:rPr>
      <w:rFonts w:cs="Symbol"/>
    </w:rPr>
  </w:style>
  <w:style w:type="character" w:customStyle="1" w:styleId="ListLabel865">
    <w:name w:val="ListLabel 865"/>
    <w:qFormat/>
    <w:rPr>
      <w:rFonts w:cs="Courier New"/>
    </w:rPr>
  </w:style>
  <w:style w:type="character" w:customStyle="1" w:styleId="ListLabel866">
    <w:name w:val="ListLabel 866"/>
    <w:qFormat/>
    <w:rPr>
      <w:rFonts w:cs="Wingdings"/>
    </w:rPr>
  </w:style>
  <w:style w:type="character" w:customStyle="1" w:styleId="ListLabel867">
    <w:name w:val="ListLabel 867"/>
    <w:qFormat/>
    <w:rPr>
      <w:rFonts w:cs="Symbol"/>
    </w:rPr>
  </w:style>
  <w:style w:type="character" w:customStyle="1" w:styleId="ListLabel868">
    <w:name w:val="ListLabel 868"/>
    <w:qFormat/>
    <w:rPr>
      <w:rFonts w:cs="Courier New"/>
    </w:rPr>
  </w:style>
  <w:style w:type="character" w:customStyle="1" w:styleId="ListLabel869">
    <w:name w:val="ListLabel 869"/>
    <w:qFormat/>
    <w:rPr>
      <w:rFonts w:cs="Wingdings"/>
    </w:rPr>
  </w:style>
  <w:style w:type="character" w:customStyle="1" w:styleId="ListLabel870">
    <w:name w:val="ListLabel 870"/>
    <w:qFormat/>
    <w:rPr>
      <w:rFonts w:ascii="Times New Roman" w:hAnsi="Times New Roman" w:cs="Wingdings"/>
      <w:color w:val="auto"/>
      <w:sz w:val="28"/>
      <w:u w:val="none"/>
    </w:rPr>
  </w:style>
  <w:style w:type="character" w:customStyle="1" w:styleId="ListLabel871">
    <w:name w:val="ListLabel 871"/>
    <w:qFormat/>
    <w:rPr>
      <w:rFonts w:cs="Courier New"/>
    </w:rPr>
  </w:style>
  <w:style w:type="character" w:customStyle="1" w:styleId="ListLabel872">
    <w:name w:val="ListLabel 872"/>
    <w:qFormat/>
    <w:rPr>
      <w:rFonts w:cs="Wingdings"/>
    </w:rPr>
  </w:style>
  <w:style w:type="character" w:customStyle="1" w:styleId="ListLabel873">
    <w:name w:val="ListLabel 873"/>
    <w:qFormat/>
    <w:rPr>
      <w:rFonts w:cs="Symbol"/>
    </w:rPr>
  </w:style>
  <w:style w:type="character" w:customStyle="1" w:styleId="ListLabel874">
    <w:name w:val="ListLabel 874"/>
    <w:qFormat/>
    <w:rPr>
      <w:rFonts w:cs="Courier New"/>
    </w:rPr>
  </w:style>
  <w:style w:type="character" w:customStyle="1" w:styleId="ListLabel875">
    <w:name w:val="ListLabel 875"/>
    <w:qFormat/>
    <w:rPr>
      <w:rFonts w:cs="Wingdings"/>
    </w:rPr>
  </w:style>
  <w:style w:type="character" w:customStyle="1" w:styleId="ListLabel876">
    <w:name w:val="ListLabel 876"/>
    <w:qFormat/>
    <w:rPr>
      <w:rFonts w:cs="Symbol"/>
    </w:rPr>
  </w:style>
  <w:style w:type="character" w:customStyle="1" w:styleId="ListLabel877">
    <w:name w:val="ListLabel 877"/>
    <w:qFormat/>
    <w:rPr>
      <w:rFonts w:cs="Courier New"/>
    </w:rPr>
  </w:style>
  <w:style w:type="character" w:customStyle="1" w:styleId="ListLabel878">
    <w:name w:val="ListLabel 878"/>
    <w:qFormat/>
    <w:rPr>
      <w:rFonts w:cs="Wingdings"/>
    </w:rPr>
  </w:style>
  <w:style w:type="character" w:customStyle="1" w:styleId="ListLabel879">
    <w:name w:val="ListLabel 879"/>
    <w:qFormat/>
    <w:rPr>
      <w:rFonts w:ascii="Times New Roman" w:hAnsi="Times New Roman" w:cs="Symbol"/>
      <w:sz w:val="28"/>
    </w:rPr>
  </w:style>
  <w:style w:type="character" w:customStyle="1" w:styleId="ListLabel880">
    <w:name w:val="ListLabel 880"/>
    <w:qFormat/>
    <w:rPr>
      <w:rFonts w:cs="Courier New"/>
    </w:rPr>
  </w:style>
  <w:style w:type="character" w:customStyle="1" w:styleId="ListLabel881">
    <w:name w:val="ListLabel 881"/>
    <w:qFormat/>
    <w:rPr>
      <w:rFonts w:cs="Wingdings"/>
    </w:rPr>
  </w:style>
  <w:style w:type="character" w:customStyle="1" w:styleId="ListLabel882">
    <w:name w:val="ListLabel 882"/>
    <w:qFormat/>
    <w:rPr>
      <w:rFonts w:cs="Symbol"/>
    </w:rPr>
  </w:style>
  <w:style w:type="character" w:customStyle="1" w:styleId="ListLabel883">
    <w:name w:val="ListLabel 883"/>
    <w:qFormat/>
    <w:rPr>
      <w:rFonts w:cs="Courier New"/>
    </w:rPr>
  </w:style>
  <w:style w:type="character" w:customStyle="1" w:styleId="ListLabel884">
    <w:name w:val="ListLabel 884"/>
    <w:qFormat/>
    <w:rPr>
      <w:rFonts w:cs="Wingdings"/>
    </w:rPr>
  </w:style>
  <w:style w:type="character" w:customStyle="1" w:styleId="ListLabel885">
    <w:name w:val="ListLabel 885"/>
    <w:qFormat/>
    <w:rPr>
      <w:rFonts w:cs="Symbol"/>
    </w:rPr>
  </w:style>
  <w:style w:type="character" w:customStyle="1" w:styleId="ListLabel886">
    <w:name w:val="ListLabel 886"/>
    <w:qFormat/>
    <w:rPr>
      <w:rFonts w:cs="Courier New"/>
    </w:rPr>
  </w:style>
  <w:style w:type="character" w:customStyle="1" w:styleId="ListLabel887">
    <w:name w:val="ListLabel 887"/>
    <w:qFormat/>
    <w:rPr>
      <w:rFonts w:cs="Wingdings"/>
    </w:rPr>
  </w:style>
  <w:style w:type="character" w:customStyle="1" w:styleId="ListLabel888">
    <w:name w:val="ListLabel 888"/>
    <w:qFormat/>
    <w:rPr>
      <w:rFonts w:cs="Symbol"/>
      <w:sz w:val="28"/>
    </w:rPr>
  </w:style>
  <w:style w:type="character" w:customStyle="1" w:styleId="ListLabel889">
    <w:name w:val="ListLabel 889"/>
    <w:qFormat/>
    <w:rPr>
      <w:rFonts w:cs="Courier New"/>
    </w:rPr>
  </w:style>
  <w:style w:type="character" w:customStyle="1" w:styleId="ListLabel890">
    <w:name w:val="ListLabel 890"/>
    <w:qFormat/>
    <w:rPr>
      <w:rFonts w:cs="Wingdings"/>
    </w:rPr>
  </w:style>
  <w:style w:type="character" w:customStyle="1" w:styleId="ListLabel891">
    <w:name w:val="ListLabel 891"/>
    <w:qFormat/>
    <w:rPr>
      <w:rFonts w:cs="Symbol"/>
    </w:rPr>
  </w:style>
  <w:style w:type="character" w:customStyle="1" w:styleId="ListLabel892">
    <w:name w:val="ListLabel 892"/>
    <w:qFormat/>
    <w:rPr>
      <w:rFonts w:cs="Courier New"/>
    </w:rPr>
  </w:style>
  <w:style w:type="character" w:customStyle="1" w:styleId="ListLabel893">
    <w:name w:val="ListLabel 893"/>
    <w:qFormat/>
    <w:rPr>
      <w:rFonts w:cs="Wingdings"/>
    </w:rPr>
  </w:style>
  <w:style w:type="character" w:customStyle="1" w:styleId="ListLabel894">
    <w:name w:val="ListLabel 894"/>
    <w:qFormat/>
    <w:rPr>
      <w:rFonts w:cs="Symbol"/>
    </w:rPr>
  </w:style>
  <w:style w:type="character" w:customStyle="1" w:styleId="ListLabel895">
    <w:name w:val="ListLabel 895"/>
    <w:qFormat/>
    <w:rPr>
      <w:rFonts w:cs="Courier New"/>
    </w:rPr>
  </w:style>
  <w:style w:type="character" w:customStyle="1" w:styleId="ListLabel896">
    <w:name w:val="ListLabel 896"/>
    <w:qFormat/>
    <w:rPr>
      <w:rFonts w:cs="Wingdings"/>
    </w:rPr>
  </w:style>
  <w:style w:type="character" w:customStyle="1" w:styleId="ListLabel897">
    <w:name w:val="ListLabel 897"/>
    <w:qFormat/>
    <w:rPr>
      <w:color w:val="auto"/>
      <w:sz w:val="32"/>
      <w:szCs w:val="32"/>
    </w:rPr>
  </w:style>
  <w:style w:type="character" w:customStyle="1" w:styleId="ListLabel898">
    <w:name w:val="ListLabel 898"/>
    <w:qFormat/>
    <w:rPr>
      <w:rFonts w:ascii="Times New Roman" w:eastAsia="Times New Roman" w:hAnsi="Times New Roman" w:cs="Times New Roman"/>
      <w:sz w:val="32"/>
      <w:szCs w:val="32"/>
      <w:lang w:val="en-IN"/>
    </w:rPr>
  </w:style>
  <w:style w:type="character" w:customStyle="1" w:styleId="ListLabel899">
    <w:name w:val="ListLabel 899"/>
    <w:qFormat/>
    <w:rPr>
      <w:color w:val="auto"/>
      <w:sz w:val="32"/>
      <w:szCs w:val="32"/>
      <w:vertAlign w:val="superscript"/>
    </w:rPr>
  </w:style>
  <w:style w:type="character" w:customStyle="1" w:styleId="ListLabel900">
    <w:name w:val="ListLabel 900"/>
    <w:qFormat/>
    <w:rPr>
      <w:color w:val="auto"/>
      <w:sz w:val="32"/>
      <w:szCs w:val="32"/>
      <w:u w:val="none"/>
    </w:rPr>
  </w:style>
  <w:style w:type="character" w:customStyle="1" w:styleId="ListLabel901">
    <w:name w:val="ListLabel 901"/>
    <w:qFormat/>
    <w:rPr>
      <w:rFonts w:ascii="Times New Roman" w:eastAsia="Times New Roman" w:hAnsi="Times New Roman"/>
      <w:sz w:val="28"/>
    </w:rPr>
  </w:style>
  <w:style w:type="character" w:customStyle="1" w:styleId="ListLabel902">
    <w:name w:val="ListLabel 902"/>
    <w:qFormat/>
    <w:rPr>
      <w:rFonts w:ascii="Times New Roman" w:hAnsi="Times New Roman" w:cs="Symbol"/>
      <w:sz w:val="28"/>
    </w:rPr>
  </w:style>
  <w:style w:type="character" w:customStyle="1" w:styleId="ListLabel903">
    <w:name w:val="ListLabel 903"/>
    <w:qFormat/>
    <w:rPr>
      <w:rFonts w:cs="Symbol"/>
    </w:rPr>
  </w:style>
  <w:style w:type="character" w:customStyle="1" w:styleId="ListLabel904">
    <w:name w:val="ListLabel 904"/>
    <w:qFormat/>
    <w:rPr>
      <w:rFonts w:cs="Wingdings"/>
    </w:rPr>
  </w:style>
  <w:style w:type="character" w:customStyle="1" w:styleId="ListLabel905">
    <w:name w:val="ListLabel 905"/>
    <w:qFormat/>
    <w:rPr>
      <w:rFonts w:cs="Symbol"/>
    </w:rPr>
  </w:style>
  <w:style w:type="character" w:customStyle="1" w:styleId="ListLabel906">
    <w:name w:val="ListLabel 906"/>
    <w:qFormat/>
    <w:rPr>
      <w:rFonts w:cs="Courier New"/>
    </w:rPr>
  </w:style>
  <w:style w:type="character" w:customStyle="1" w:styleId="ListLabel907">
    <w:name w:val="ListLabel 907"/>
    <w:qFormat/>
    <w:rPr>
      <w:rFonts w:cs="Wingdings"/>
    </w:rPr>
  </w:style>
  <w:style w:type="character" w:customStyle="1" w:styleId="ListLabel908">
    <w:name w:val="ListLabel 908"/>
    <w:qFormat/>
    <w:rPr>
      <w:rFonts w:cs="Symbol"/>
    </w:rPr>
  </w:style>
  <w:style w:type="character" w:customStyle="1" w:styleId="ListLabel909">
    <w:name w:val="ListLabel 909"/>
    <w:qFormat/>
    <w:rPr>
      <w:rFonts w:cs="Courier New"/>
    </w:rPr>
  </w:style>
  <w:style w:type="character" w:customStyle="1" w:styleId="ListLabel910">
    <w:name w:val="ListLabel 910"/>
    <w:qFormat/>
    <w:rPr>
      <w:rFonts w:cs="Wingdings"/>
    </w:rPr>
  </w:style>
  <w:style w:type="character" w:customStyle="1" w:styleId="ListLabel911">
    <w:name w:val="ListLabel 911"/>
    <w:qFormat/>
    <w:rPr>
      <w:rFonts w:ascii="Times New Roman" w:hAnsi="Times New Roman" w:cs="Symbol"/>
      <w:sz w:val="28"/>
    </w:rPr>
  </w:style>
  <w:style w:type="character" w:customStyle="1" w:styleId="ListLabel912">
    <w:name w:val="ListLabel 912"/>
    <w:qFormat/>
    <w:rPr>
      <w:rFonts w:cs="Courier New"/>
    </w:rPr>
  </w:style>
  <w:style w:type="character" w:customStyle="1" w:styleId="ListLabel913">
    <w:name w:val="ListLabel 913"/>
    <w:qFormat/>
    <w:rPr>
      <w:rFonts w:cs="Wingdings"/>
    </w:rPr>
  </w:style>
  <w:style w:type="character" w:customStyle="1" w:styleId="ListLabel914">
    <w:name w:val="ListLabel 914"/>
    <w:qFormat/>
    <w:rPr>
      <w:rFonts w:cs="Symbol"/>
    </w:rPr>
  </w:style>
  <w:style w:type="character" w:customStyle="1" w:styleId="ListLabel915">
    <w:name w:val="ListLabel 915"/>
    <w:qFormat/>
    <w:rPr>
      <w:rFonts w:cs="Courier New"/>
    </w:rPr>
  </w:style>
  <w:style w:type="character" w:customStyle="1" w:styleId="ListLabel916">
    <w:name w:val="ListLabel 916"/>
    <w:qFormat/>
    <w:rPr>
      <w:rFonts w:cs="Wingdings"/>
    </w:rPr>
  </w:style>
  <w:style w:type="character" w:customStyle="1" w:styleId="ListLabel917">
    <w:name w:val="ListLabel 917"/>
    <w:qFormat/>
    <w:rPr>
      <w:rFonts w:cs="Symbol"/>
    </w:rPr>
  </w:style>
  <w:style w:type="character" w:customStyle="1" w:styleId="ListLabel918">
    <w:name w:val="ListLabel 918"/>
    <w:qFormat/>
    <w:rPr>
      <w:rFonts w:cs="Courier New"/>
    </w:rPr>
  </w:style>
  <w:style w:type="character" w:customStyle="1" w:styleId="ListLabel919">
    <w:name w:val="ListLabel 919"/>
    <w:qFormat/>
    <w:rPr>
      <w:rFonts w:cs="Wingdings"/>
    </w:rPr>
  </w:style>
  <w:style w:type="character" w:customStyle="1" w:styleId="ListLabel920">
    <w:name w:val="ListLabel 920"/>
    <w:qFormat/>
    <w:rPr>
      <w:rFonts w:ascii="Times New Roman" w:hAnsi="Times New Roman" w:cs="Arial"/>
      <w:sz w:val="28"/>
    </w:rPr>
  </w:style>
  <w:style w:type="character" w:customStyle="1" w:styleId="ListLabel921">
    <w:name w:val="ListLabel 921"/>
    <w:qFormat/>
    <w:rPr>
      <w:rFonts w:cs="Arial"/>
    </w:rPr>
  </w:style>
  <w:style w:type="character" w:customStyle="1" w:styleId="ListLabel922">
    <w:name w:val="ListLabel 922"/>
    <w:qFormat/>
    <w:rPr>
      <w:rFonts w:cs="Arial"/>
    </w:rPr>
  </w:style>
  <w:style w:type="character" w:customStyle="1" w:styleId="ListLabel923">
    <w:name w:val="ListLabel 923"/>
    <w:qFormat/>
    <w:rPr>
      <w:rFonts w:cs="Arial"/>
    </w:rPr>
  </w:style>
  <w:style w:type="character" w:customStyle="1" w:styleId="ListLabel924">
    <w:name w:val="ListLabel 924"/>
    <w:qFormat/>
    <w:rPr>
      <w:rFonts w:cs="Arial"/>
    </w:rPr>
  </w:style>
  <w:style w:type="character" w:customStyle="1" w:styleId="ListLabel925">
    <w:name w:val="ListLabel 925"/>
    <w:qFormat/>
    <w:rPr>
      <w:rFonts w:cs="Arial"/>
    </w:rPr>
  </w:style>
  <w:style w:type="character" w:customStyle="1" w:styleId="ListLabel926">
    <w:name w:val="ListLabel 926"/>
    <w:qFormat/>
    <w:rPr>
      <w:rFonts w:cs="Arial"/>
    </w:rPr>
  </w:style>
  <w:style w:type="character" w:customStyle="1" w:styleId="ListLabel927">
    <w:name w:val="ListLabel 927"/>
    <w:qFormat/>
    <w:rPr>
      <w:rFonts w:cs="Arial"/>
    </w:rPr>
  </w:style>
  <w:style w:type="character" w:customStyle="1" w:styleId="ListLabel928">
    <w:name w:val="ListLabel 928"/>
    <w:qFormat/>
    <w:rPr>
      <w:rFonts w:cs="Arial"/>
    </w:rPr>
  </w:style>
  <w:style w:type="character" w:customStyle="1" w:styleId="ListLabel929">
    <w:name w:val="ListLabel 929"/>
    <w:qFormat/>
    <w:rPr>
      <w:rFonts w:ascii="Times New Roman" w:hAnsi="Times New Roman" w:cs="Symbol"/>
      <w:sz w:val="32"/>
    </w:rPr>
  </w:style>
  <w:style w:type="character" w:customStyle="1" w:styleId="ListLabel930">
    <w:name w:val="ListLabel 930"/>
    <w:qFormat/>
    <w:rPr>
      <w:rFonts w:cs="Courier New"/>
    </w:rPr>
  </w:style>
  <w:style w:type="character" w:customStyle="1" w:styleId="ListLabel931">
    <w:name w:val="ListLabel 931"/>
    <w:qFormat/>
    <w:rPr>
      <w:rFonts w:cs="Wingdings"/>
    </w:rPr>
  </w:style>
  <w:style w:type="character" w:customStyle="1" w:styleId="ListLabel932">
    <w:name w:val="ListLabel 932"/>
    <w:qFormat/>
    <w:rPr>
      <w:rFonts w:cs="Symbol"/>
    </w:rPr>
  </w:style>
  <w:style w:type="character" w:customStyle="1" w:styleId="ListLabel933">
    <w:name w:val="ListLabel 933"/>
    <w:qFormat/>
    <w:rPr>
      <w:rFonts w:cs="Courier New"/>
    </w:rPr>
  </w:style>
  <w:style w:type="character" w:customStyle="1" w:styleId="ListLabel934">
    <w:name w:val="ListLabel 934"/>
    <w:qFormat/>
    <w:rPr>
      <w:rFonts w:cs="Wingdings"/>
    </w:rPr>
  </w:style>
  <w:style w:type="character" w:customStyle="1" w:styleId="ListLabel935">
    <w:name w:val="ListLabel 935"/>
    <w:qFormat/>
    <w:rPr>
      <w:rFonts w:cs="Symbol"/>
    </w:rPr>
  </w:style>
  <w:style w:type="character" w:customStyle="1" w:styleId="ListLabel936">
    <w:name w:val="ListLabel 936"/>
    <w:qFormat/>
    <w:rPr>
      <w:rFonts w:cs="Courier New"/>
    </w:rPr>
  </w:style>
  <w:style w:type="character" w:customStyle="1" w:styleId="ListLabel937">
    <w:name w:val="ListLabel 937"/>
    <w:qFormat/>
    <w:rPr>
      <w:rFonts w:cs="Wingdings"/>
    </w:rPr>
  </w:style>
  <w:style w:type="character" w:customStyle="1" w:styleId="ListLabel938">
    <w:name w:val="ListLabel 938"/>
    <w:qFormat/>
    <w:rPr>
      <w:rFonts w:ascii="Times New Roman" w:hAnsi="Times New Roman" w:cs="Symbol"/>
      <w:sz w:val="32"/>
    </w:rPr>
  </w:style>
  <w:style w:type="character" w:customStyle="1" w:styleId="ListLabel939">
    <w:name w:val="ListLabel 939"/>
    <w:qFormat/>
    <w:rPr>
      <w:rFonts w:cs="Symbol"/>
    </w:rPr>
  </w:style>
  <w:style w:type="character" w:customStyle="1" w:styleId="ListLabel940">
    <w:name w:val="ListLabel 940"/>
    <w:qFormat/>
    <w:rPr>
      <w:rFonts w:cs="Wingdings"/>
    </w:rPr>
  </w:style>
  <w:style w:type="character" w:customStyle="1" w:styleId="ListLabel941">
    <w:name w:val="ListLabel 941"/>
    <w:qFormat/>
    <w:rPr>
      <w:rFonts w:cs="Symbol"/>
    </w:rPr>
  </w:style>
  <w:style w:type="character" w:customStyle="1" w:styleId="ListLabel942">
    <w:name w:val="ListLabel 942"/>
    <w:qFormat/>
    <w:rPr>
      <w:rFonts w:cs="Courier New"/>
    </w:rPr>
  </w:style>
  <w:style w:type="character" w:customStyle="1" w:styleId="ListLabel943">
    <w:name w:val="ListLabel 943"/>
    <w:qFormat/>
    <w:rPr>
      <w:rFonts w:cs="Wingdings"/>
    </w:rPr>
  </w:style>
  <w:style w:type="character" w:customStyle="1" w:styleId="ListLabel944">
    <w:name w:val="ListLabel 944"/>
    <w:qFormat/>
    <w:rPr>
      <w:rFonts w:cs="Symbol"/>
    </w:rPr>
  </w:style>
  <w:style w:type="character" w:customStyle="1" w:styleId="ListLabel945">
    <w:name w:val="ListLabel 945"/>
    <w:qFormat/>
    <w:rPr>
      <w:rFonts w:cs="Courier New"/>
    </w:rPr>
  </w:style>
  <w:style w:type="character" w:customStyle="1" w:styleId="ListLabel946">
    <w:name w:val="ListLabel 946"/>
    <w:qFormat/>
    <w:rPr>
      <w:rFonts w:cs="Wingdings"/>
    </w:rPr>
  </w:style>
  <w:style w:type="character" w:customStyle="1" w:styleId="ListLabel947">
    <w:name w:val="ListLabel 947"/>
    <w:qFormat/>
    <w:rPr>
      <w:rFonts w:ascii="Times New Roman" w:hAnsi="Times New Roman" w:cs="Symbol"/>
      <w:sz w:val="32"/>
    </w:rPr>
  </w:style>
  <w:style w:type="character" w:customStyle="1" w:styleId="ListLabel948">
    <w:name w:val="ListLabel 948"/>
    <w:qFormat/>
    <w:rPr>
      <w:rFonts w:cs="Courier New"/>
    </w:rPr>
  </w:style>
  <w:style w:type="character" w:customStyle="1" w:styleId="ListLabel949">
    <w:name w:val="ListLabel 949"/>
    <w:qFormat/>
    <w:rPr>
      <w:rFonts w:cs="Wingdings"/>
    </w:rPr>
  </w:style>
  <w:style w:type="character" w:customStyle="1" w:styleId="ListLabel950">
    <w:name w:val="ListLabel 950"/>
    <w:qFormat/>
    <w:rPr>
      <w:rFonts w:cs="Symbol"/>
    </w:rPr>
  </w:style>
  <w:style w:type="character" w:customStyle="1" w:styleId="ListLabel951">
    <w:name w:val="ListLabel 951"/>
    <w:qFormat/>
    <w:rPr>
      <w:rFonts w:cs="Courier New"/>
    </w:rPr>
  </w:style>
  <w:style w:type="character" w:customStyle="1" w:styleId="ListLabel952">
    <w:name w:val="ListLabel 952"/>
    <w:qFormat/>
    <w:rPr>
      <w:rFonts w:cs="Wingdings"/>
    </w:rPr>
  </w:style>
  <w:style w:type="character" w:customStyle="1" w:styleId="ListLabel953">
    <w:name w:val="ListLabel 953"/>
    <w:qFormat/>
    <w:rPr>
      <w:rFonts w:cs="Symbol"/>
    </w:rPr>
  </w:style>
  <w:style w:type="character" w:customStyle="1" w:styleId="ListLabel954">
    <w:name w:val="ListLabel 954"/>
    <w:qFormat/>
    <w:rPr>
      <w:rFonts w:cs="Courier New"/>
    </w:rPr>
  </w:style>
  <w:style w:type="character" w:customStyle="1" w:styleId="ListLabel955">
    <w:name w:val="ListLabel 955"/>
    <w:qFormat/>
    <w:rPr>
      <w:rFonts w:cs="Wingdings"/>
    </w:rPr>
  </w:style>
  <w:style w:type="character" w:customStyle="1" w:styleId="ListLabel956">
    <w:name w:val="ListLabel 956"/>
    <w:qFormat/>
    <w:rPr>
      <w:rFonts w:cs="Symbol"/>
      <w:sz w:val="28"/>
    </w:rPr>
  </w:style>
  <w:style w:type="character" w:customStyle="1" w:styleId="ListLabel957">
    <w:name w:val="ListLabel 957"/>
    <w:qFormat/>
    <w:rPr>
      <w:rFonts w:ascii="Times New Roman" w:hAnsi="Times New Roman" w:cs="Courier New"/>
      <w:b/>
      <w:sz w:val="32"/>
    </w:rPr>
  </w:style>
  <w:style w:type="character" w:customStyle="1" w:styleId="ListLabel958">
    <w:name w:val="ListLabel 958"/>
    <w:qFormat/>
    <w:rPr>
      <w:rFonts w:cs="Wingdings"/>
    </w:rPr>
  </w:style>
  <w:style w:type="character" w:customStyle="1" w:styleId="ListLabel959">
    <w:name w:val="ListLabel 959"/>
    <w:qFormat/>
    <w:rPr>
      <w:rFonts w:cs="Symbol"/>
    </w:rPr>
  </w:style>
  <w:style w:type="character" w:customStyle="1" w:styleId="ListLabel960">
    <w:name w:val="ListLabel 960"/>
    <w:qFormat/>
    <w:rPr>
      <w:rFonts w:cs="Courier New"/>
    </w:rPr>
  </w:style>
  <w:style w:type="character" w:customStyle="1" w:styleId="ListLabel961">
    <w:name w:val="ListLabel 961"/>
    <w:qFormat/>
    <w:rPr>
      <w:rFonts w:cs="Wingdings"/>
    </w:rPr>
  </w:style>
  <w:style w:type="character" w:customStyle="1" w:styleId="ListLabel962">
    <w:name w:val="ListLabel 962"/>
    <w:qFormat/>
    <w:rPr>
      <w:rFonts w:cs="Symbol"/>
    </w:rPr>
  </w:style>
  <w:style w:type="character" w:customStyle="1" w:styleId="ListLabel963">
    <w:name w:val="ListLabel 963"/>
    <w:qFormat/>
    <w:rPr>
      <w:rFonts w:cs="Courier New"/>
    </w:rPr>
  </w:style>
  <w:style w:type="character" w:customStyle="1" w:styleId="ListLabel964">
    <w:name w:val="ListLabel 964"/>
    <w:qFormat/>
    <w:rPr>
      <w:rFonts w:cs="Wingdings"/>
    </w:rPr>
  </w:style>
  <w:style w:type="character" w:customStyle="1" w:styleId="ListLabel965">
    <w:name w:val="ListLabel 965"/>
    <w:qFormat/>
    <w:rPr>
      <w:rFonts w:ascii="Times New Roman" w:hAnsi="Times New Roman" w:cs="Symbol"/>
      <w:sz w:val="36"/>
    </w:rPr>
  </w:style>
  <w:style w:type="character" w:customStyle="1" w:styleId="ListLabel966">
    <w:name w:val="ListLabel 966"/>
    <w:qFormat/>
    <w:rPr>
      <w:rFonts w:cs="Courier New"/>
    </w:rPr>
  </w:style>
  <w:style w:type="character" w:customStyle="1" w:styleId="ListLabel967">
    <w:name w:val="ListLabel 967"/>
    <w:qFormat/>
    <w:rPr>
      <w:rFonts w:cs="Wingdings"/>
    </w:rPr>
  </w:style>
  <w:style w:type="character" w:customStyle="1" w:styleId="ListLabel968">
    <w:name w:val="ListLabel 968"/>
    <w:qFormat/>
    <w:rPr>
      <w:rFonts w:cs="Symbol"/>
    </w:rPr>
  </w:style>
  <w:style w:type="character" w:customStyle="1" w:styleId="ListLabel969">
    <w:name w:val="ListLabel 969"/>
    <w:qFormat/>
    <w:rPr>
      <w:rFonts w:cs="Courier New"/>
    </w:rPr>
  </w:style>
  <w:style w:type="character" w:customStyle="1" w:styleId="ListLabel970">
    <w:name w:val="ListLabel 970"/>
    <w:qFormat/>
    <w:rPr>
      <w:rFonts w:cs="Wingdings"/>
    </w:rPr>
  </w:style>
  <w:style w:type="character" w:customStyle="1" w:styleId="ListLabel971">
    <w:name w:val="ListLabel 971"/>
    <w:qFormat/>
    <w:rPr>
      <w:rFonts w:cs="Symbol"/>
    </w:rPr>
  </w:style>
  <w:style w:type="character" w:customStyle="1" w:styleId="ListLabel972">
    <w:name w:val="ListLabel 972"/>
    <w:qFormat/>
    <w:rPr>
      <w:rFonts w:cs="Courier New"/>
    </w:rPr>
  </w:style>
  <w:style w:type="character" w:customStyle="1" w:styleId="ListLabel973">
    <w:name w:val="ListLabel 973"/>
    <w:qFormat/>
    <w:rPr>
      <w:rFonts w:cs="Wingdings"/>
    </w:rPr>
  </w:style>
  <w:style w:type="character" w:customStyle="1" w:styleId="ListLabel974">
    <w:name w:val="ListLabel 974"/>
    <w:qFormat/>
    <w:rPr>
      <w:rFonts w:cs="Symbol"/>
      <w:b/>
      <w:sz w:val="32"/>
    </w:rPr>
  </w:style>
  <w:style w:type="character" w:customStyle="1" w:styleId="ListLabel975">
    <w:name w:val="ListLabel 975"/>
    <w:qFormat/>
    <w:rPr>
      <w:rFonts w:cs="Courier New"/>
    </w:rPr>
  </w:style>
  <w:style w:type="character" w:customStyle="1" w:styleId="ListLabel976">
    <w:name w:val="ListLabel 976"/>
    <w:qFormat/>
    <w:rPr>
      <w:rFonts w:cs="Wingdings"/>
    </w:rPr>
  </w:style>
  <w:style w:type="character" w:customStyle="1" w:styleId="ListLabel977">
    <w:name w:val="ListLabel 977"/>
    <w:qFormat/>
    <w:rPr>
      <w:rFonts w:cs="Symbol"/>
    </w:rPr>
  </w:style>
  <w:style w:type="character" w:customStyle="1" w:styleId="ListLabel978">
    <w:name w:val="ListLabel 978"/>
    <w:qFormat/>
    <w:rPr>
      <w:rFonts w:cs="Courier New"/>
    </w:rPr>
  </w:style>
  <w:style w:type="character" w:customStyle="1" w:styleId="ListLabel979">
    <w:name w:val="ListLabel 979"/>
    <w:qFormat/>
    <w:rPr>
      <w:rFonts w:cs="Wingdings"/>
    </w:rPr>
  </w:style>
  <w:style w:type="character" w:customStyle="1" w:styleId="ListLabel980">
    <w:name w:val="ListLabel 980"/>
    <w:qFormat/>
    <w:rPr>
      <w:rFonts w:cs="Symbol"/>
    </w:rPr>
  </w:style>
  <w:style w:type="character" w:customStyle="1" w:styleId="ListLabel981">
    <w:name w:val="ListLabel 981"/>
    <w:qFormat/>
    <w:rPr>
      <w:rFonts w:cs="Courier New"/>
    </w:rPr>
  </w:style>
  <w:style w:type="character" w:customStyle="1" w:styleId="ListLabel982">
    <w:name w:val="ListLabel 982"/>
    <w:qFormat/>
    <w:rPr>
      <w:rFonts w:cs="Wingdings"/>
    </w:rPr>
  </w:style>
  <w:style w:type="character" w:customStyle="1" w:styleId="ListLabel983">
    <w:name w:val="ListLabel 983"/>
    <w:qFormat/>
    <w:rPr>
      <w:rFonts w:cs="Wingdings"/>
      <w:b/>
      <w:color w:val="auto"/>
      <w:sz w:val="28"/>
      <w:u w:val="none"/>
    </w:rPr>
  </w:style>
  <w:style w:type="character" w:customStyle="1" w:styleId="ListLabel984">
    <w:name w:val="ListLabel 984"/>
    <w:qFormat/>
    <w:rPr>
      <w:rFonts w:cs="Courier New"/>
    </w:rPr>
  </w:style>
  <w:style w:type="character" w:customStyle="1" w:styleId="ListLabel985">
    <w:name w:val="ListLabel 985"/>
    <w:qFormat/>
    <w:rPr>
      <w:rFonts w:cs="Wingdings"/>
    </w:rPr>
  </w:style>
  <w:style w:type="character" w:customStyle="1" w:styleId="ListLabel986">
    <w:name w:val="ListLabel 986"/>
    <w:qFormat/>
    <w:rPr>
      <w:rFonts w:cs="Symbol"/>
    </w:rPr>
  </w:style>
  <w:style w:type="character" w:customStyle="1" w:styleId="ListLabel987">
    <w:name w:val="ListLabel 987"/>
    <w:qFormat/>
    <w:rPr>
      <w:rFonts w:cs="Courier New"/>
    </w:rPr>
  </w:style>
  <w:style w:type="character" w:customStyle="1" w:styleId="ListLabel988">
    <w:name w:val="ListLabel 988"/>
    <w:qFormat/>
    <w:rPr>
      <w:rFonts w:cs="Wingdings"/>
    </w:rPr>
  </w:style>
  <w:style w:type="character" w:customStyle="1" w:styleId="ListLabel989">
    <w:name w:val="ListLabel 989"/>
    <w:qFormat/>
    <w:rPr>
      <w:rFonts w:cs="Symbol"/>
    </w:rPr>
  </w:style>
  <w:style w:type="character" w:customStyle="1" w:styleId="ListLabel990">
    <w:name w:val="ListLabel 990"/>
    <w:qFormat/>
    <w:rPr>
      <w:rFonts w:cs="Courier New"/>
    </w:rPr>
  </w:style>
  <w:style w:type="character" w:customStyle="1" w:styleId="ListLabel991">
    <w:name w:val="ListLabel 991"/>
    <w:qFormat/>
    <w:rPr>
      <w:rFonts w:cs="Wingdings"/>
    </w:rPr>
  </w:style>
  <w:style w:type="character" w:customStyle="1" w:styleId="ListLabel992">
    <w:name w:val="ListLabel 992"/>
    <w:qFormat/>
    <w:rPr>
      <w:rFonts w:cs="Wingdings"/>
      <w:color w:val="auto"/>
      <w:sz w:val="28"/>
      <w:u w:val="none"/>
    </w:rPr>
  </w:style>
  <w:style w:type="character" w:customStyle="1" w:styleId="ListLabel993">
    <w:name w:val="ListLabel 993"/>
    <w:qFormat/>
    <w:rPr>
      <w:rFonts w:cs="Courier New"/>
    </w:rPr>
  </w:style>
  <w:style w:type="character" w:customStyle="1" w:styleId="ListLabel994">
    <w:name w:val="ListLabel 994"/>
    <w:qFormat/>
    <w:rPr>
      <w:rFonts w:cs="Wingdings"/>
    </w:rPr>
  </w:style>
  <w:style w:type="character" w:customStyle="1" w:styleId="ListLabel995">
    <w:name w:val="ListLabel 995"/>
    <w:qFormat/>
    <w:rPr>
      <w:rFonts w:cs="Symbol"/>
    </w:rPr>
  </w:style>
  <w:style w:type="character" w:customStyle="1" w:styleId="ListLabel996">
    <w:name w:val="ListLabel 996"/>
    <w:qFormat/>
    <w:rPr>
      <w:rFonts w:cs="Courier New"/>
    </w:rPr>
  </w:style>
  <w:style w:type="character" w:customStyle="1" w:styleId="ListLabel997">
    <w:name w:val="ListLabel 997"/>
    <w:qFormat/>
    <w:rPr>
      <w:rFonts w:cs="Wingdings"/>
    </w:rPr>
  </w:style>
  <w:style w:type="character" w:customStyle="1" w:styleId="ListLabel998">
    <w:name w:val="ListLabel 998"/>
    <w:qFormat/>
    <w:rPr>
      <w:rFonts w:cs="Symbol"/>
    </w:rPr>
  </w:style>
  <w:style w:type="character" w:customStyle="1" w:styleId="ListLabel999">
    <w:name w:val="ListLabel 999"/>
    <w:qFormat/>
    <w:rPr>
      <w:rFonts w:cs="Courier New"/>
    </w:rPr>
  </w:style>
  <w:style w:type="character" w:customStyle="1" w:styleId="ListLabel1000">
    <w:name w:val="ListLabel 1000"/>
    <w:qFormat/>
    <w:rPr>
      <w:rFonts w:cs="Wingdings"/>
    </w:rPr>
  </w:style>
  <w:style w:type="character" w:customStyle="1" w:styleId="ListLabel1001">
    <w:name w:val="ListLabel 1001"/>
    <w:qFormat/>
    <w:rPr>
      <w:rFonts w:cs="Symbol"/>
      <w:sz w:val="28"/>
    </w:rPr>
  </w:style>
  <w:style w:type="character" w:customStyle="1" w:styleId="ListLabel1002">
    <w:name w:val="ListLabel 1002"/>
    <w:qFormat/>
    <w:rPr>
      <w:rFonts w:cs="Courier New"/>
    </w:rPr>
  </w:style>
  <w:style w:type="character" w:customStyle="1" w:styleId="ListLabel1003">
    <w:name w:val="ListLabel 1003"/>
    <w:qFormat/>
    <w:rPr>
      <w:rFonts w:cs="Wingdings"/>
    </w:rPr>
  </w:style>
  <w:style w:type="character" w:customStyle="1" w:styleId="ListLabel1004">
    <w:name w:val="ListLabel 1004"/>
    <w:qFormat/>
    <w:rPr>
      <w:rFonts w:cs="Symbol"/>
    </w:rPr>
  </w:style>
  <w:style w:type="character" w:customStyle="1" w:styleId="ListLabel1005">
    <w:name w:val="ListLabel 1005"/>
    <w:qFormat/>
    <w:rPr>
      <w:rFonts w:cs="Courier New"/>
    </w:rPr>
  </w:style>
  <w:style w:type="character" w:customStyle="1" w:styleId="ListLabel1006">
    <w:name w:val="ListLabel 1006"/>
    <w:qFormat/>
    <w:rPr>
      <w:rFonts w:cs="Wingdings"/>
    </w:rPr>
  </w:style>
  <w:style w:type="character" w:customStyle="1" w:styleId="ListLabel1007">
    <w:name w:val="ListLabel 1007"/>
    <w:qFormat/>
    <w:rPr>
      <w:rFonts w:cs="Symbol"/>
    </w:rPr>
  </w:style>
  <w:style w:type="character" w:customStyle="1" w:styleId="ListLabel1008">
    <w:name w:val="ListLabel 1008"/>
    <w:qFormat/>
    <w:rPr>
      <w:rFonts w:cs="Courier New"/>
    </w:rPr>
  </w:style>
  <w:style w:type="character" w:customStyle="1" w:styleId="ListLabel1009">
    <w:name w:val="ListLabel 1009"/>
    <w:qFormat/>
    <w:rPr>
      <w:rFonts w:cs="Wingdings"/>
    </w:rPr>
  </w:style>
  <w:style w:type="character" w:customStyle="1" w:styleId="ListLabel1010">
    <w:name w:val="ListLabel 1010"/>
    <w:qFormat/>
    <w:rPr>
      <w:rFonts w:cs="Symbol"/>
      <w:sz w:val="28"/>
    </w:rPr>
  </w:style>
  <w:style w:type="character" w:customStyle="1" w:styleId="ListLabel1011">
    <w:name w:val="ListLabel 1011"/>
    <w:qFormat/>
    <w:rPr>
      <w:rFonts w:cs="Courier New"/>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Courier New"/>
    </w:rPr>
  </w:style>
  <w:style w:type="character" w:customStyle="1" w:styleId="ListLabel1015">
    <w:name w:val="ListLabel 1015"/>
    <w:qFormat/>
    <w:rPr>
      <w:rFonts w:cs="Wingdings"/>
    </w:rPr>
  </w:style>
  <w:style w:type="character" w:customStyle="1" w:styleId="ListLabel1016">
    <w:name w:val="ListLabel 1016"/>
    <w:qFormat/>
    <w:rPr>
      <w:rFonts w:cs="Symbol"/>
    </w:rPr>
  </w:style>
  <w:style w:type="character" w:customStyle="1" w:styleId="ListLabel1017">
    <w:name w:val="ListLabel 1017"/>
    <w:qFormat/>
    <w:rPr>
      <w:rFonts w:cs="Courier New"/>
    </w:rPr>
  </w:style>
  <w:style w:type="character" w:customStyle="1" w:styleId="ListLabel1018">
    <w:name w:val="ListLabel 1018"/>
    <w:qFormat/>
    <w:rPr>
      <w:rFonts w:cs="Wingdings"/>
    </w:rPr>
  </w:style>
  <w:style w:type="character" w:customStyle="1" w:styleId="ListLabel1019">
    <w:name w:val="ListLabel 1019"/>
    <w:qFormat/>
    <w:rPr>
      <w:color w:val="auto"/>
      <w:sz w:val="32"/>
      <w:szCs w:val="32"/>
    </w:rPr>
  </w:style>
  <w:style w:type="character" w:customStyle="1" w:styleId="ListLabel1020">
    <w:name w:val="ListLabel 1020"/>
    <w:qFormat/>
    <w:rPr>
      <w:rFonts w:ascii="Times New Roman" w:eastAsia="Times New Roman" w:hAnsi="Times New Roman" w:cs="Times New Roman"/>
      <w:sz w:val="32"/>
      <w:szCs w:val="32"/>
      <w:lang w:val="en-IN"/>
    </w:rPr>
  </w:style>
  <w:style w:type="character" w:customStyle="1" w:styleId="ListLabel1021">
    <w:name w:val="ListLabel 1021"/>
    <w:qFormat/>
    <w:rPr>
      <w:color w:val="auto"/>
      <w:sz w:val="32"/>
      <w:szCs w:val="32"/>
      <w:vertAlign w:val="superscript"/>
    </w:rPr>
  </w:style>
  <w:style w:type="character" w:customStyle="1" w:styleId="ListLabel1022">
    <w:name w:val="ListLabel 1022"/>
    <w:qFormat/>
    <w:rPr>
      <w:color w:val="auto"/>
      <w:sz w:val="32"/>
      <w:szCs w:val="32"/>
      <w:u w:val="none"/>
    </w:rPr>
  </w:style>
  <w:style w:type="character" w:customStyle="1" w:styleId="ListLabel1023">
    <w:name w:val="ListLabel 1023"/>
    <w:qFormat/>
    <w:rPr>
      <w:rFonts w:ascii="Times New Roman" w:eastAsia="Times New Roman" w:hAnsi="Times New Roman"/>
      <w:sz w:val="28"/>
    </w:rPr>
  </w:style>
  <w:style w:type="character" w:customStyle="1" w:styleId="ListLabel1024">
    <w:name w:val="ListLabel 1024"/>
    <w:qFormat/>
    <w:rPr>
      <w:rFonts w:cs="Symbol"/>
      <w:sz w:val="28"/>
    </w:rPr>
  </w:style>
  <w:style w:type="character" w:customStyle="1" w:styleId="ListLabel1025">
    <w:name w:val="ListLabel 1025"/>
    <w:qFormat/>
    <w:rPr>
      <w:rFonts w:cs="Symbol"/>
    </w:rPr>
  </w:style>
  <w:style w:type="character" w:customStyle="1" w:styleId="ListLabel1026">
    <w:name w:val="ListLabel 1026"/>
    <w:qFormat/>
    <w:rPr>
      <w:rFonts w:cs="Wingdings"/>
    </w:rPr>
  </w:style>
  <w:style w:type="character" w:customStyle="1" w:styleId="ListLabel1027">
    <w:name w:val="ListLabel 1027"/>
    <w:qFormat/>
    <w:rPr>
      <w:rFonts w:cs="Symbol"/>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sz w:val="28"/>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Arial"/>
      <w:sz w:val="28"/>
    </w:rPr>
  </w:style>
  <w:style w:type="character" w:customStyle="1" w:styleId="ListLabel1043">
    <w:name w:val="ListLabel 1043"/>
    <w:qFormat/>
    <w:rPr>
      <w:rFonts w:cs="Arial"/>
    </w:rPr>
  </w:style>
  <w:style w:type="character" w:customStyle="1" w:styleId="ListLabel1044">
    <w:name w:val="ListLabel 1044"/>
    <w:qFormat/>
    <w:rPr>
      <w:rFonts w:cs="Arial"/>
    </w:rPr>
  </w:style>
  <w:style w:type="character" w:customStyle="1" w:styleId="ListLabel1045">
    <w:name w:val="ListLabel 1045"/>
    <w:qFormat/>
    <w:rPr>
      <w:rFonts w:cs="Arial"/>
    </w:rPr>
  </w:style>
  <w:style w:type="character" w:customStyle="1" w:styleId="ListLabel1046">
    <w:name w:val="ListLabel 1046"/>
    <w:qFormat/>
    <w:rPr>
      <w:rFonts w:cs="Arial"/>
    </w:rPr>
  </w:style>
  <w:style w:type="character" w:customStyle="1" w:styleId="ListLabel1047">
    <w:name w:val="ListLabel 1047"/>
    <w:qFormat/>
    <w:rPr>
      <w:rFonts w:cs="Arial"/>
    </w:rPr>
  </w:style>
  <w:style w:type="character" w:customStyle="1" w:styleId="ListLabel1048">
    <w:name w:val="ListLabel 1048"/>
    <w:qFormat/>
    <w:rPr>
      <w:rFonts w:cs="Arial"/>
    </w:rPr>
  </w:style>
  <w:style w:type="character" w:customStyle="1" w:styleId="ListLabel1049">
    <w:name w:val="ListLabel 1049"/>
    <w:qFormat/>
    <w:rPr>
      <w:rFonts w:cs="Arial"/>
    </w:rPr>
  </w:style>
  <w:style w:type="character" w:customStyle="1" w:styleId="ListLabel1050">
    <w:name w:val="ListLabel 1050"/>
    <w:qFormat/>
    <w:rPr>
      <w:rFonts w:cs="Arial"/>
    </w:rPr>
  </w:style>
  <w:style w:type="character" w:customStyle="1" w:styleId="ListLabel1051">
    <w:name w:val="ListLabel 1051"/>
    <w:qFormat/>
    <w:rPr>
      <w:rFonts w:cs="Symbol"/>
      <w:sz w:val="32"/>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Symbol"/>
    </w:rPr>
  </w:style>
  <w:style w:type="character" w:customStyle="1" w:styleId="ListLabel1055">
    <w:name w:val="ListLabel 1055"/>
    <w:qFormat/>
    <w:rPr>
      <w:rFonts w:cs="Courier New"/>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sz w:val="32"/>
    </w:rPr>
  </w:style>
  <w:style w:type="character" w:customStyle="1" w:styleId="ListLabel1061">
    <w:name w:val="ListLabel 1061"/>
    <w:qFormat/>
    <w:rPr>
      <w:rFonts w:cs="Symbol"/>
    </w:rPr>
  </w:style>
  <w:style w:type="character" w:customStyle="1" w:styleId="ListLabel1062">
    <w:name w:val="ListLabel 1062"/>
    <w:qFormat/>
    <w:rPr>
      <w:rFonts w:cs="Wingdings"/>
    </w:rPr>
  </w:style>
  <w:style w:type="character" w:customStyle="1" w:styleId="ListLabel1063">
    <w:name w:val="ListLabel 1063"/>
    <w:qFormat/>
    <w:rPr>
      <w:rFonts w:cs="Symbol"/>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sz w:val="32"/>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rPr>
  </w:style>
  <w:style w:type="character" w:customStyle="1" w:styleId="ListLabel1073">
    <w:name w:val="ListLabel 1073"/>
    <w:qFormat/>
    <w:rPr>
      <w:rFonts w:cs="Courier New"/>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sz w:val="28"/>
    </w:rPr>
  </w:style>
  <w:style w:type="character" w:customStyle="1" w:styleId="ListLabel1079">
    <w:name w:val="ListLabel 1079"/>
    <w:qFormat/>
    <w:rPr>
      <w:rFonts w:cs="Courier New"/>
      <w:b/>
      <w:sz w:val="32"/>
    </w:rPr>
  </w:style>
  <w:style w:type="character" w:customStyle="1" w:styleId="ListLabel1080">
    <w:name w:val="ListLabel 1080"/>
    <w:qFormat/>
    <w:rPr>
      <w:rFonts w:cs="Wingdings"/>
    </w:rPr>
  </w:style>
  <w:style w:type="character" w:customStyle="1" w:styleId="ListLabel1081">
    <w:name w:val="ListLabel 1081"/>
    <w:qFormat/>
    <w:rPr>
      <w:rFonts w:cs="Symbol"/>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sz w:val="36"/>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Symbol"/>
    </w:rPr>
  </w:style>
  <w:style w:type="character" w:customStyle="1" w:styleId="ListLabel1091">
    <w:name w:val="ListLabel 1091"/>
    <w:qFormat/>
    <w:rPr>
      <w:rFonts w:cs="Courier New"/>
    </w:rPr>
  </w:style>
  <w:style w:type="character" w:customStyle="1" w:styleId="ListLabel1092">
    <w:name w:val="ListLabel 1092"/>
    <w:qFormat/>
    <w:rPr>
      <w:rFonts w:cs="Wingdings"/>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b/>
      <w:sz w:val="32"/>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Wingdings"/>
      <w:b/>
      <w:color w:val="auto"/>
      <w:sz w:val="28"/>
      <w:u w:val="none"/>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rPr>
  </w:style>
  <w:style w:type="character" w:customStyle="1" w:styleId="ListLabel1109">
    <w:name w:val="ListLabel 1109"/>
    <w:qFormat/>
    <w:rPr>
      <w:rFonts w:cs="Courier New"/>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Wingdings"/>
      <w:color w:val="auto"/>
      <w:sz w:val="28"/>
      <w:u w:val="none"/>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Symbol"/>
    </w:rPr>
  </w:style>
  <w:style w:type="character" w:customStyle="1" w:styleId="ListLabel1118">
    <w:name w:val="ListLabel 1118"/>
    <w:qFormat/>
    <w:rPr>
      <w:rFonts w:cs="Courier New"/>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sz w:val="28"/>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sz w:val="28"/>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rPr>
  </w:style>
  <w:style w:type="character" w:customStyle="1" w:styleId="ListLabel1136">
    <w:name w:val="ListLabel 1136"/>
    <w:qFormat/>
    <w:rPr>
      <w:rFonts w:cs="Courier New"/>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OpenSymbol"/>
    </w:rPr>
  </w:style>
  <w:style w:type="character" w:customStyle="1" w:styleId="ListLabel1142">
    <w:name w:val="ListLabel 1142"/>
    <w:qFormat/>
    <w:rPr>
      <w:rFonts w:cs="OpenSymbol"/>
    </w:rPr>
  </w:style>
  <w:style w:type="character" w:customStyle="1" w:styleId="ListLabel1143">
    <w:name w:val="ListLabel 1143"/>
    <w:qFormat/>
    <w:rPr>
      <w:rFonts w:cs="OpenSymbol"/>
    </w:rPr>
  </w:style>
  <w:style w:type="character" w:customStyle="1" w:styleId="ListLabel1144">
    <w:name w:val="ListLabel 1144"/>
    <w:qFormat/>
    <w:rPr>
      <w:rFonts w:cs="OpenSymbol"/>
    </w:rPr>
  </w:style>
  <w:style w:type="character" w:customStyle="1" w:styleId="ListLabel1145">
    <w:name w:val="ListLabel 1145"/>
    <w:qFormat/>
    <w:rPr>
      <w:rFonts w:cs="OpenSymbol"/>
    </w:rPr>
  </w:style>
  <w:style w:type="character" w:customStyle="1" w:styleId="ListLabel1146">
    <w:name w:val="ListLabel 1146"/>
    <w:qFormat/>
    <w:rPr>
      <w:rFonts w:cs="OpenSymbol"/>
    </w:rPr>
  </w:style>
  <w:style w:type="character" w:customStyle="1" w:styleId="ListLabel1147">
    <w:name w:val="ListLabel 1147"/>
    <w:qFormat/>
    <w:rPr>
      <w:rFonts w:cs="OpenSymbol"/>
    </w:rPr>
  </w:style>
  <w:style w:type="character" w:customStyle="1" w:styleId="ListLabel1148">
    <w:name w:val="ListLabel 1148"/>
    <w:qFormat/>
    <w:rPr>
      <w:rFonts w:cs="OpenSymbol"/>
    </w:rPr>
  </w:style>
  <w:style w:type="character" w:customStyle="1" w:styleId="ListLabel1149">
    <w:name w:val="ListLabel 1149"/>
    <w:qFormat/>
    <w:rPr>
      <w:rFonts w:cs="OpenSymbol"/>
    </w:rPr>
  </w:style>
  <w:style w:type="character" w:customStyle="1" w:styleId="ListLabel1150">
    <w:name w:val="ListLabel 1150"/>
    <w:qFormat/>
    <w:rPr>
      <w:color w:val="auto"/>
      <w:sz w:val="32"/>
      <w:szCs w:val="32"/>
    </w:rPr>
  </w:style>
  <w:style w:type="character" w:customStyle="1" w:styleId="ListLabel1151">
    <w:name w:val="ListLabel 1151"/>
    <w:qFormat/>
    <w:rPr>
      <w:rFonts w:ascii="Times New Roman" w:eastAsia="Times New Roman" w:hAnsi="Times New Roman" w:cs="Times New Roman"/>
      <w:sz w:val="32"/>
      <w:szCs w:val="32"/>
      <w:lang w:val="en-IN"/>
    </w:rPr>
  </w:style>
  <w:style w:type="character" w:customStyle="1" w:styleId="ListLabel1152">
    <w:name w:val="ListLabel 1152"/>
    <w:qFormat/>
    <w:rPr>
      <w:color w:val="auto"/>
      <w:sz w:val="32"/>
      <w:szCs w:val="32"/>
      <w:vertAlign w:val="superscript"/>
    </w:rPr>
  </w:style>
  <w:style w:type="character" w:customStyle="1" w:styleId="ListLabel1153">
    <w:name w:val="ListLabel 1153"/>
    <w:qFormat/>
    <w:rPr>
      <w:color w:val="auto"/>
      <w:sz w:val="32"/>
      <w:szCs w:val="32"/>
      <w:u w:val="none"/>
    </w:rPr>
  </w:style>
  <w:style w:type="character" w:customStyle="1" w:styleId="ListLabel1154">
    <w:name w:val="ListLabel 1154"/>
    <w:qFormat/>
    <w:rPr>
      <w:rFonts w:ascii="Times New Roman" w:eastAsia="Times New Roman" w:hAnsi="Times New Roman"/>
      <w:sz w:val="28"/>
    </w:rPr>
  </w:style>
  <w:style w:type="character" w:customStyle="1" w:styleId="ListLabel1155">
    <w:name w:val="ListLabel 1155"/>
    <w:qFormat/>
    <w:rPr>
      <w:rFonts w:cs="Symbol"/>
      <w:sz w:val="28"/>
    </w:rPr>
  </w:style>
  <w:style w:type="character" w:customStyle="1" w:styleId="ListLabel1156">
    <w:name w:val="ListLabel 1156"/>
    <w:qFormat/>
    <w:rPr>
      <w:rFonts w:cs="Symbol"/>
    </w:rPr>
  </w:style>
  <w:style w:type="character" w:customStyle="1" w:styleId="ListLabel1157">
    <w:name w:val="ListLabel 1157"/>
    <w:qFormat/>
    <w:rPr>
      <w:rFonts w:cs="Wingdings"/>
    </w:rPr>
  </w:style>
  <w:style w:type="character" w:customStyle="1" w:styleId="ListLabel1158">
    <w:name w:val="ListLabel 1158"/>
    <w:qFormat/>
    <w:rPr>
      <w:rFonts w:cs="Symbol"/>
    </w:rPr>
  </w:style>
  <w:style w:type="character" w:customStyle="1" w:styleId="ListLabel1159">
    <w:name w:val="ListLabel 1159"/>
    <w:qFormat/>
    <w:rPr>
      <w:rFonts w:cs="Courier New"/>
    </w:rPr>
  </w:style>
  <w:style w:type="character" w:customStyle="1" w:styleId="ListLabel1160">
    <w:name w:val="ListLabel 1160"/>
    <w:qFormat/>
    <w:rPr>
      <w:rFonts w:cs="Wingdings"/>
    </w:rPr>
  </w:style>
  <w:style w:type="character" w:customStyle="1" w:styleId="ListLabel1161">
    <w:name w:val="ListLabel 1161"/>
    <w:qFormat/>
    <w:rPr>
      <w:rFonts w:cs="Symbol"/>
    </w:rPr>
  </w:style>
  <w:style w:type="character" w:customStyle="1" w:styleId="ListLabel1162">
    <w:name w:val="ListLabel 1162"/>
    <w:qFormat/>
    <w:rPr>
      <w:rFonts w:cs="Courier New"/>
    </w:rPr>
  </w:style>
  <w:style w:type="character" w:customStyle="1" w:styleId="ListLabel1163">
    <w:name w:val="ListLabel 1163"/>
    <w:qFormat/>
    <w:rPr>
      <w:rFonts w:cs="Wingdings"/>
    </w:rPr>
  </w:style>
  <w:style w:type="character" w:customStyle="1" w:styleId="ListLabel1164">
    <w:name w:val="ListLabel 1164"/>
    <w:qFormat/>
    <w:rPr>
      <w:rFonts w:cs="Symbol"/>
      <w:sz w:val="28"/>
    </w:rPr>
  </w:style>
  <w:style w:type="character" w:customStyle="1" w:styleId="ListLabel1165">
    <w:name w:val="ListLabel 1165"/>
    <w:qFormat/>
    <w:rPr>
      <w:rFonts w:cs="Courier New"/>
    </w:rPr>
  </w:style>
  <w:style w:type="character" w:customStyle="1" w:styleId="ListLabel1166">
    <w:name w:val="ListLabel 1166"/>
    <w:qFormat/>
    <w:rPr>
      <w:rFonts w:cs="Wingdings"/>
    </w:rPr>
  </w:style>
  <w:style w:type="character" w:customStyle="1" w:styleId="ListLabel1167">
    <w:name w:val="ListLabel 1167"/>
    <w:qFormat/>
    <w:rPr>
      <w:rFonts w:cs="Symbol"/>
    </w:rPr>
  </w:style>
  <w:style w:type="character" w:customStyle="1" w:styleId="ListLabel1168">
    <w:name w:val="ListLabel 1168"/>
    <w:qFormat/>
    <w:rPr>
      <w:rFonts w:cs="Courier New"/>
    </w:rPr>
  </w:style>
  <w:style w:type="character" w:customStyle="1" w:styleId="ListLabel1169">
    <w:name w:val="ListLabel 1169"/>
    <w:qFormat/>
    <w:rPr>
      <w:rFonts w:cs="Wingdings"/>
    </w:rPr>
  </w:style>
  <w:style w:type="character" w:customStyle="1" w:styleId="ListLabel1170">
    <w:name w:val="ListLabel 1170"/>
    <w:qFormat/>
    <w:rPr>
      <w:rFonts w:cs="Symbol"/>
    </w:rPr>
  </w:style>
  <w:style w:type="character" w:customStyle="1" w:styleId="ListLabel1171">
    <w:name w:val="ListLabel 1171"/>
    <w:qFormat/>
    <w:rPr>
      <w:rFonts w:cs="Courier New"/>
    </w:rPr>
  </w:style>
  <w:style w:type="character" w:customStyle="1" w:styleId="ListLabel1172">
    <w:name w:val="ListLabel 1172"/>
    <w:qFormat/>
    <w:rPr>
      <w:rFonts w:cs="Wingdings"/>
    </w:rPr>
  </w:style>
  <w:style w:type="character" w:customStyle="1" w:styleId="ListLabel1173">
    <w:name w:val="ListLabel 1173"/>
    <w:qFormat/>
    <w:rPr>
      <w:rFonts w:cs="Arial"/>
      <w:sz w:val="28"/>
    </w:rPr>
  </w:style>
  <w:style w:type="character" w:customStyle="1" w:styleId="ListLabel1174">
    <w:name w:val="ListLabel 1174"/>
    <w:qFormat/>
    <w:rPr>
      <w:rFonts w:cs="Arial"/>
    </w:rPr>
  </w:style>
  <w:style w:type="character" w:customStyle="1" w:styleId="ListLabel1175">
    <w:name w:val="ListLabel 1175"/>
    <w:qFormat/>
    <w:rPr>
      <w:rFonts w:cs="Arial"/>
    </w:rPr>
  </w:style>
  <w:style w:type="character" w:customStyle="1" w:styleId="ListLabel1176">
    <w:name w:val="ListLabel 1176"/>
    <w:qFormat/>
    <w:rPr>
      <w:rFonts w:cs="Arial"/>
    </w:rPr>
  </w:style>
  <w:style w:type="character" w:customStyle="1" w:styleId="ListLabel1177">
    <w:name w:val="ListLabel 1177"/>
    <w:qFormat/>
    <w:rPr>
      <w:rFonts w:cs="Arial"/>
    </w:rPr>
  </w:style>
  <w:style w:type="character" w:customStyle="1" w:styleId="ListLabel1178">
    <w:name w:val="ListLabel 1178"/>
    <w:qFormat/>
    <w:rPr>
      <w:rFonts w:cs="Arial"/>
    </w:rPr>
  </w:style>
  <w:style w:type="character" w:customStyle="1" w:styleId="ListLabel1179">
    <w:name w:val="ListLabel 1179"/>
    <w:qFormat/>
    <w:rPr>
      <w:rFonts w:cs="Arial"/>
    </w:rPr>
  </w:style>
  <w:style w:type="character" w:customStyle="1" w:styleId="ListLabel1180">
    <w:name w:val="ListLabel 1180"/>
    <w:qFormat/>
    <w:rPr>
      <w:rFonts w:cs="Arial"/>
    </w:rPr>
  </w:style>
  <w:style w:type="character" w:customStyle="1" w:styleId="ListLabel1181">
    <w:name w:val="ListLabel 1181"/>
    <w:qFormat/>
    <w:rPr>
      <w:rFonts w:cs="Arial"/>
    </w:rPr>
  </w:style>
  <w:style w:type="character" w:customStyle="1" w:styleId="ListLabel1182">
    <w:name w:val="ListLabel 1182"/>
    <w:qFormat/>
    <w:rPr>
      <w:rFonts w:cs="Symbol"/>
      <w:sz w:val="32"/>
    </w:rPr>
  </w:style>
  <w:style w:type="character" w:customStyle="1" w:styleId="ListLabel1183">
    <w:name w:val="ListLabel 1183"/>
    <w:qFormat/>
    <w:rPr>
      <w:rFonts w:cs="Courier New"/>
    </w:rPr>
  </w:style>
  <w:style w:type="character" w:customStyle="1" w:styleId="ListLabel1184">
    <w:name w:val="ListLabel 1184"/>
    <w:qFormat/>
    <w:rPr>
      <w:rFonts w:cs="Wingdings"/>
    </w:rPr>
  </w:style>
  <w:style w:type="character" w:customStyle="1" w:styleId="ListLabel1185">
    <w:name w:val="ListLabel 1185"/>
    <w:qFormat/>
    <w:rPr>
      <w:rFonts w:cs="Symbol"/>
    </w:rPr>
  </w:style>
  <w:style w:type="character" w:customStyle="1" w:styleId="ListLabel1186">
    <w:name w:val="ListLabel 1186"/>
    <w:qFormat/>
    <w:rPr>
      <w:rFonts w:cs="Courier New"/>
    </w:rPr>
  </w:style>
  <w:style w:type="character" w:customStyle="1" w:styleId="ListLabel1187">
    <w:name w:val="ListLabel 1187"/>
    <w:qFormat/>
    <w:rPr>
      <w:rFonts w:cs="Wingdings"/>
    </w:rPr>
  </w:style>
  <w:style w:type="character" w:customStyle="1" w:styleId="ListLabel1188">
    <w:name w:val="ListLabel 1188"/>
    <w:qFormat/>
    <w:rPr>
      <w:rFonts w:cs="Symbol"/>
    </w:rPr>
  </w:style>
  <w:style w:type="character" w:customStyle="1" w:styleId="ListLabel1189">
    <w:name w:val="ListLabel 1189"/>
    <w:qFormat/>
    <w:rPr>
      <w:rFonts w:cs="Courier New"/>
    </w:rPr>
  </w:style>
  <w:style w:type="character" w:customStyle="1" w:styleId="ListLabel1190">
    <w:name w:val="ListLabel 1190"/>
    <w:qFormat/>
    <w:rPr>
      <w:rFonts w:cs="Wingdings"/>
    </w:rPr>
  </w:style>
  <w:style w:type="character" w:customStyle="1" w:styleId="ListLabel1191">
    <w:name w:val="ListLabel 1191"/>
    <w:qFormat/>
    <w:rPr>
      <w:rFonts w:cs="Symbol"/>
      <w:sz w:val="32"/>
    </w:rPr>
  </w:style>
  <w:style w:type="character" w:customStyle="1" w:styleId="ListLabel1192">
    <w:name w:val="ListLabel 1192"/>
    <w:qFormat/>
    <w:rPr>
      <w:rFonts w:cs="Symbol"/>
    </w:rPr>
  </w:style>
  <w:style w:type="character" w:customStyle="1" w:styleId="ListLabel1193">
    <w:name w:val="ListLabel 1193"/>
    <w:qFormat/>
    <w:rPr>
      <w:rFonts w:cs="Wingdings"/>
    </w:rPr>
  </w:style>
  <w:style w:type="character" w:customStyle="1" w:styleId="ListLabel1194">
    <w:name w:val="ListLabel 1194"/>
    <w:qFormat/>
    <w:rPr>
      <w:rFonts w:cs="Symbol"/>
    </w:rPr>
  </w:style>
  <w:style w:type="character" w:customStyle="1" w:styleId="ListLabel1195">
    <w:name w:val="ListLabel 1195"/>
    <w:qFormat/>
    <w:rPr>
      <w:rFonts w:cs="Courier New"/>
    </w:rPr>
  </w:style>
  <w:style w:type="character" w:customStyle="1" w:styleId="ListLabel1196">
    <w:name w:val="ListLabel 1196"/>
    <w:qFormat/>
    <w:rPr>
      <w:rFonts w:cs="Wingdings"/>
    </w:rPr>
  </w:style>
  <w:style w:type="character" w:customStyle="1" w:styleId="ListLabel1197">
    <w:name w:val="ListLabel 1197"/>
    <w:qFormat/>
    <w:rPr>
      <w:rFonts w:cs="Symbol"/>
    </w:rPr>
  </w:style>
  <w:style w:type="character" w:customStyle="1" w:styleId="ListLabel1198">
    <w:name w:val="ListLabel 1198"/>
    <w:qFormat/>
    <w:rPr>
      <w:rFonts w:cs="Courier New"/>
    </w:rPr>
  </w:style>
  <w:style w:type="character" w:customStyle="1" w:styleId="ListLabel1199">
    <w:name w:val="ListLabel 1199"/>
    <w:qFormat/>
    <w:rPr>
      <w:rFonts w:cs="Wingdings"/>
    </w:rPr>
  </w:style>
  <w:style w:type="character" w:customStyle="1" w:styleId="ListLabel1200">
    <w:name w:val="ListLabel 1200"/>
    <w:qFormat/>
    <w:rPr>
      <w:rFonts w:cs="Symbol"/>
      <w:sz w:val="32"/>
    </w:rPr>
  </w:style>
  <w:style w:type="character" w:customStyle="1" w:styleId="ListLabel1201">
    <w:name w:val="ListLabel 1201"/>
    <w:qFormat/>
    <w:rPr>
      <w:rFonts w:cs="Courier New"/>
    </w:rPr>
  </w:style>
  <w:style w:type="character" w:customStyle="1" w:styleId="ListLabel1202">
    <w:name w:val="ListLabel 1202"/>
    <w:qFormat/>
    <w:rPr>
      <w:rFonts w:cs="Wingdings"/>
    </w:rPr>
  </w:style>
  <w:style w:type="character" w:customStyle="1" w:styleId="ListLabel1203">
    <w:name w:val="ListLabel 1203"/>
    <w:qFormat/>
    <w:rPr>
      <w:rFonts w:cs="Symbol"/>
    </w:rPr>
  </w:style>
  <w:style w:type="character" w:customStyle="1" w:styleId="ListLabel1204">
    <w:name w:val="ListLabel 1204"/>
    <w:qFormat/>
    <w:rPr>
      <w:rFonts w:cs="Courier New"/>
    </w:rPr>
  </w:style>
  <w:style w:type="character" w:customStyle="1" w:styleId="ListLabel1205">
    <w:name w:val="ListLabel 1205"/>
    <w:qFormat/>
    <w:rPr>
      <w:rFonts w:cs="Wingdings"/>
    </w:rPr>
  </w:style>
  <w:style w:type="character" w:customStyle="1" w:styleId="ListLabel1206">
    <w:name w:val="ListLabel 1206"/>
    <w:qFormat/>
    <w:rPr>
      <w:rFonts w:cs="Symbol"/>
    </w:rPr>
  </w:style>
  <w:style w:type="character" w:customStyle="1" w:styleId="ListLabel1207">
    <w:name w:val="ListLabel 1207"/>
    <w:qFormat/>
    <w:rPr>
      <w:rFonts w:cs="Courier New"/>
    </w:rPr>
  </w:style>
  <w:style w:type="character" w:customStyle="1" w:styleId="ListLabel1208">
    <w:name w:val="ListLabel 1208"/>
    <w:qFormat/>
    <w:rPr>
      <w:rFonts w:cs="Wingdings"/>
    </w:rPr>
  </w:style>
  <w:style w:type="character" w:customStyle="1" w:styleId="ListLabel1209">
    <w:name w:val="ListLabel 1209"/>
    <w:qFormat/>
    <w:rPr>
      <w:rFonts w:cs="Symbol"/>
      <w:sz w:val="28"/>
    </w:rPr>
  </w:style>
  <w:style w:type="character" w:customStyle="1" w:styleId="ListLabel1210">
    <w:name w:val="ListLabel 1210"/>
    <w:qFormat/>
    <w:rPr>
      <w:rFonts w:cs="Courier New"/>
      <w:b/>
      <w:sz w:val="32"/>
    </w:rPr>
  </w:style>
  <w:style w:type="character" w:customStyle="1" w:styleId="ListLabel1211">
    <w:name w:val="ListLabel 1211"/>
    <w:qFormat/>
    <w:rPr>
      <w:rFonts w:cs="Wingdings"/>
    </w:rPr>
  </w:style>
  <w:style w:type="character" w:customStyle="1" w:styleId="ListLabel1212">
    <w:name w:val="ListLabel 1212"/>
    <w:qFormat/>
    <w:rPr>
      <w:rFonts w:cs="Symbol"/>
    </w:rPr>
  </w:style>
  <w:style w:type="character" w:customStyle="1" w:styleId="ListLabel1213">
    <w:name w:val="ListLabel 1213"/>
    <w:qFormat/>
    <w:rPr>
      <w:rFonts w:cs="Courier New"/>
    </w:rPr>
  </w:style>
  <w:style w:type="character" w:customStyle="1" w:styleId="ListLabel1214">
    <w:name w:val="ListLabel 1214"/>
    <w:qFormat/>
    <w:rPr>
      <w:rFonts w:cs="Wingdings"/>
    </w:rPr>
  </w:style>
  <w:style w:type="character" w:customStyle="1" w:styleId="ListLabel1215">
    <w:name w:val="ListLabel 1215"/>
    <w:qFormat/>
    <w:rPr>
      <w:rFonts w:cs="Symbol"/>
    </w:rPr>
  </w:style>
  <w:style w:type="character" w:customStyle="1" w:styleId="ListLabel1216">
    <w:name w:val="ListLabel 1216"/>
    <w:qFormat/>
    <w:rPr>
      <w:rFonts w:cs="Courier New"/>
    </w:rPr>
  </w:style>
  <w:style w:type="character" w:customStyle="1" w:styleId="ListLabel1217">
    <w:name w:val="ListLabel 1217"/>
    <w:qFormat/>
    <w:rPr>
      <w:rFonts w:cs="Wingdings"/>
    </w:rPr>
  </w:style>
  <w:style w:type="character" w:customStyle="1" w:styleId="ListLabel1218">
    <w:name w:val="ListLabel 1218"/>
    <w:qFormat/>
    <w:rPr>
      <w:rFonts w:cs="Symbol"/>
      <w:sz w:val="36"/>
    </w:rPr>
  </w:style>
  <w:style w:type="character" w:customStyle="1" w:styleId="ListLabel1219">
    <w:name w:val="ListLabel 1219"/>
    <w:qFormat/>
    <w:rPr>
      <w:rFonts w:cs="Courier New"/>
    </w:rPr>
  </w:style>
  <w:style w:type="character" w:customStyle="1" w:styleId="ListLabel1220">
    <w:name w:val="ListLabel 1220"/>
    <w:qFormat/>
    <w:rPr>
      <w:rFonts w:cs="Wingdings"/>
    </w:rPr>
  </w:style>
  <w:style w:type="character" w:customStyle="1" w:styleId="ListLabel1221">
    <w:name w:val="ListLabel 1221"/>
    <w:qFormat/>
    <w:rPr>
      <w:rFonts w:cs="Symbol"/>
    </w:rPr>
  </w:style>
  <w:style w:type="character" w:customStyle="1" w:styleId="ListLabel1222">
    <w:name w:val="ListLabel 1222"/>
    <w:qFormat/>
    <w:rPr>
      <w:rFonts w:cs="Courier New"/>
    </w:rPr>
  </w:style>
  <w:style w:type="character" w:customStyle="1" w:styleId="ListLabel1223">
    <w:name w:val="ListLabel 1223"/>
    <w:qFormat/>
    <w:rPr>
      <w:rFonts w:cs="Wingdings"/>
    </w:rPr>
  </w:style>
  <w:style w:type="character" w:customStyle="1" w:styleId="ListLabel1224">
    <w:name w:val="ListLabel 1224"/>
    <w:qFormat/>
    <w:rPr>
      <w:rFonts w:cs="Symbol"/>
    </w:rPr>
  </w:style>
  <w:style w:type="character" w:customStyle="1" w:styleId="ListLabel1225">
    <w:name w:val="ListLabel 1225"/>
    <w:qFormat/>
    <w:rPr>
      <w:rFonts w:cs="Courier New"/>
    </w:rPr>
  </w:style>
  <w:style w:type="character" w:customStyle="1" w:styleId="ListLabel1226">
    <w:name w:val="ListLabel 1226"/>
    <w:qFormat/>
    <w:rPr>
      <w:rFonts w:cs="Wingdings"/>
    </w:rPr>
  </w:style>
  <w:style w:type="character" w:customStyle="1" w:styleId="ListLabel1227">
    <w:name w:val="ListLabel 1227"/>
    <w:qFormat/>
    <w:rPr>
      <w:rFonts w:cs="Symbol"/>
      <w:b/>
      <w:sz w:val="32"/>
    </w:rPr>
  </w:style>
  <w:style w:type="character" w:customStyle="1" w:styleId="ListLabel1228">
    <w:name w:val="ListLabel 1228"/>
    <w:qFormat/>
    <w:rPr>
      <w:rFonts w:cs="Courier New"/>
    </w:rPr>
  </w:style>
  <w:style w:type="character" w:customStyle="1" w:styleId="ListLabel1229">
    <w:name w:val="ListLabel 1229"/>
    <w:qFormat/>
    <w:rPr>
      <w:rFonts w:cs="Wingdings"/>
    </w:rPr>
  </w:style>
  <w:style w:type="character" w:customStyle="1" w:styleId="ListLabel1230">
    <w:name w:val="ListLabel 1230"/>
    <w:qFormat/>
    <w:rPr>
      <w:rFonts w:cs="Symbol"/>
    </w:rPr>
  </w:style>
  <w:style w:type="character" w:customStyle="1" w:styleId="ListLabel1231">
    <w:name w:val="ListLabel 1231"/>
    <w:qFormat/>
    <w:rPr>
      <w:rFonts w:cs="Courier New"/>
    </w:rPr>
  </w:style>
  <w:style w:type="character" w:customStyle="1" w:styleId="ListLabel1232">
    <w:name w:val="ListLabel 1232"/>
    <w:qFormat/>
    <w:rPr>
      <w:rFonts w:cs="Wingdings"/>
    </w:rPr>
  </w:style>
  <w:style w:type="character" w:customStyle="1" w:styleId="ListLabel1233">
    <w:name w:val="ListLabel 1233"/>
    <w:qFormat/>
    <w:rPr>
      <w:rFonts w:cs="Symbol"/>
    </w:rPr>
  </w:style>
  <w:style w:type="character" w:customStyle="1" w:styleId="ListLabel1234">
    <w:name w:val="ListLabel 1234"/>
    <w:qFormat/>
    <w:rPr>
      <w:rFonts w:cs="Courier New"/>
    </w:rPr>
  </w:style>
  <w:style w:type="character" w:customStyle="1" w:styleId="ListLabel1235">
    <w:name w:val="ListLabel 1235"/>
    <w:qFormat/>
    <w:rPr>
      <w:rFonts w:cs="Wingdings"/>
    </w:rPr>
  </w:style>
  <w:style w:type="character" w:customStyle="1" w:styleId="ListLabel1236">
    <w:name w:val="ListLabel 1236"/>
    <w:qFormat/>
    <w:rPr>
      <w:rFonts w:cs="Wingdings"/>
      <w:b/>
      <w:color w:val="auto"/>
      <w:sz w:val="28"/>
      <w:u w:val="none"/>
    </w:rPr>
  </w:style>
  <w:style w:type="character" w:customStyle="1" w:styleId="ListLabel1237">
    <w:name w:val="ListLabel 1237"/>
    <w:qFormat/>
    <w:rPr>
      <w:rFonts w:cs="Courier New"/>
    </w:rPr>
  </w:style>
  <w:style w:type="character" w:customStyle="1" w:styleId="ListLabel1238">
    <w:name w:val="ListLabel 1238"/>
    <w:qFormat/>
    <w:rPr>
      <w:rFonts w:cs="Wingdings"/>
    </w:rPr>
  </w:style>
  <w:style w:type="character" w:customStyle="1" w:styleId="ListLabel1239">
    <w:name w:val="ListLabel 1239"/>
    <w:qFormat/>
    <w:rPr>
      <w:rFonts w:cs="Symbol"/>
    </w:rPr>
  </w:style>
  <w:style w:type="character" w:customStyle="1" w:styleId="ListLabel1240">
    <w:name w:val="ListLabel 1240"/>
    <w:qFormat/>
    <w:rPr>
      <w:rFonts w:cs="Courier New"/>
    </w:rPr>
  </w:style>
  <w:style w:type="character" w:customStyle="1" w:styleId="ListLabel1241">
    <w:name w:val="ListLabel 1241"/>
    <w:qFormat/>
    <w:rPr>
      <w:rFonts w:cs="Wingdings"/>
    </w:rPr>
  </w:style>
  <w:style w:type="character" w:customStyle="1" w:styleId="ListLabel1242">
    <w:name w:val="ListLabel 1242"/>
    <w:qFormat/>
    <w:rPr>
      <w:rFonts w:cs="Symbol"/>
    </w:rPr>
  </w:style>
  <w:style w:type="character" w:customStyle="1" w:styleId="ListLabel1243">
    <w:name w:val="ListLabel 1243"/>
    <w:qFormat/>
    <w:rPr>
      <w:rFonts w:cs="Courier New"/>
    </w:rPr>
  </w:style>
  <w:style w:type="character" w:customStyle="1" w:styleId="ListLabel1244">
    <w:name w:val="ListLabel 1244"/>
    <w:qFormat/>
    <w:rPr>
      <w:rFonts w:cs="Wingdings"/>
    </w:rPr>
  </w:style>
  <w:style w:type="character" w:customStyle="1" w:styleId="ListLabel1245">
    <w:name w:val="ListLabel 1245"/>
    <w:qFormat/>
    <w:rPr>
      <w:rFonts w:cs="Wingdings"/>
      <w:color w:val="auto"/>
      <w:sz w:val="28"/>
      <w:u w:val="none"/>
    </w:rPr>
  </w:style>
  <w:style w:type="character" w:customStyle="1" w:styleId="ListLabel1246">
    <w:name w:val="ListLabel 1246"/>
    <w:qFormat/>
    <w:rPr>
      <w:rFonts w:cs="Courier New"/>
    </w:rPr>
  </w:style>
  <w:style w:type="character" w:customStyle="1" w:styleId="ListLabel1247">
    <w:name w:val="ListLabel 1247"/>
    <w:qFormat/>
    <w:rPr>
      <w:rFonts w:cs="Wingdings"/>
    </w:rPr>
  </w:style>
  <w:style w:type="character" w:customStyle="1" w:styleId="ListLabel1248">
    <w:name w:val="ListLabel 1248"/>
    <w:qFormat/>
    <w:rPr>
      <w:rFonts w:cs="Symbol"/>
    </w:rPr>
  </w:style>
  <w:style w:type="character" w:customStyle="1" w:styleId="ListLabel1249">
    <w:name w:val="ListLabel 1249"/>
    <w:qFormat/>
    <w:rPr>
      <w:rFonts w:cs="Courier New"/>
    </w:rPr>
  </w:style>
  <w:style w:type="character" w:customStyle="1" w:styleId="ListLabel1250">
    <w:name w:val="ListLabel 1250"/>
    <w:qFormat/>
    <w:rPr>
      <w:rFonts w:cs="Wingdings"/>
    </w:rPr>
  </w:style>
  <w:style w:type="character" w:customStyle="1" w:styleId="ListLabel1251">
    <w:name w:val="ListLabel 1251"/>
    <w:qFormat/>
    <w:rPr>
      <w:rFonts w:cs="Symbol"/>
    </w:rPr>
  </w:style>
  <w:style w:type="character" w:customStyle="1" w:styleId="ListLabel1252">
    <w:name w:val="ListLabel 1252"/>
    <w:qFormat/>
    <w:rPr>
      <w:rFonts w:cs="Courier New"/>
    </w:rPr>
  </w:style>
  <w:style w:type="character" w:customStyle="1" w:styleId="ListLabel1253">
    <w:name w:val="ListLabel 1253"/>
    <w:qFormat/>
    <w:rPr>
      <w:rFonts w:cs="Wingdings"/>
    </w:rPr>
  </w:style>
  <w:style w:type="character" w:customStyle="1" w:styleId="ListLabel1254">
    <w:name w:val="ListLabel 1254"/>
    <w:qFormat/>
    <w:rPr>
      <w:rFonts w:cs="Symbol"/>
      <w:sz w:val="28"/>
    </w:rPr>
  </w:style>
  <w:style w:type="character" w:customStyle="1" w:styleId="ListLabel1255">
    <w:name w:val="ListLabel 1255"/>
    <w:qFormat/>
    <w:rPr>
      <w:rFonts w:cs="Courier New"/>
    </w:rPr>
  </w:style>
  <w:style w:type="character" w:customStyle="1" w:styleId="ListLabel1256">
    <w:name w:val="ListLabel 1256"/>
    <w:qFormat/>
    <w:rPr>
      <w:rFonts w:cs="Wingdings"/>
    </w:rPr>
  </w:style>
  <w:style w:type="character" w:customStyle="1" w:styleId="ListLabel1257">
    <w:name w:val="ListLabel 1257"/>
    <w:qFormat/>
    <w:rPr>
      <w:rFonts w:cs="Symbol"/>
    </w:rPr>
  </w:style>
  <w:style w:type="character" w:customStyle="1" w:styleId="ListLabel1258">
    <w:name w:val="ListLabel 1258"/>
    <w:qFormat/>
    <w:rPr>
      <w:rFonts w:cs="Courier New"/>
    </w:rPr>
  </w:style>
  <w:style w:type="character" w:customStyle="1" w:styleId="ListLabel1259">
    <w:name w:val="ListLabel 1259"/>
    <w:qFormat/>
    <w:rPr>
      <w:rFonts w:cs="Wingdings"/>
    </w:rPr>
  </w:style>
  <w:style w:type="character" w:customStyle="1" w:styleId="ListLabel1260">
    <w:name w:val="ListLabel 1260"/>
    <w:qFormat/>
    <w:rPr>
      <w:rFonts w:cs="Symbol"/>
    </w:rPr>
  </w:style>
  <w:style w:type="character" w:customStyle="1" w:styleId="ListLabel1261">
    <w:name w:val="ListLabel 1261"/>
    <w:qFormat/>
    <w:rPr>
      <w:rFonts w:cs="Courier New"/>
    </w:rPr>
  </w:style>
  <w:style w:type="character" w:customStyle="1" w:styleId="ListLabel1262">
    <w:name w:val="ListLabel 1262"/>
    <w:qFormat/>
    <w:rPr>
      <w:rFonts w:cs="Wingdings"/>
    </w:rPr>
  </w:style>
  <w:style w:type="character" w:customStyle="1" w:styleId="ListLabel1263">
    <w:name w:val="ListLabel 1263"/>
    <w:qFormat/>
    <w:rPr>
      <w:rFonts w:cs="Symbol"/>
      <w:sz w:val="28"/>
    </w:rPr>
  </w:style>
  <w:style w:type="character" w:customStyle="1" w:styleId="ListLabel1264">
    <w:name w:val="ListLabel 1264"/>
    <w:qFormat/>
    <w:rPr>
      <w:rFonts w:cs="Courier New"/>
    </w:rPr>
  </w:style>
  <w:style w:type="character" w:customStyle="1" w:styleId="ListLabel1265">
    <w:name w:val="ListLabel 1265"/>
    <w:qFormat/>
    <w:rPr>
      <w:rFonts w:cs="Wingdings"/>
    </w:rPr>
  </w:style>
  <w:style w:type="character" w:customStyle="1" w:styleId="ListLabel1266">
    <w:name w:val="ListLabel 1266"/>
    <w:qFormat/>
    <w:rPr>
      <w:rFonts w:cs="Symbol"/>
    </w:rPr>
  </w:style>
  <w:style w:type="character" w:customStyle="1" w:styleId="ListLabel1267">
    <w:name w:val="ListLabel 1267"/>
    <w:qFormat/>
    <w:rPr>
      <w:rFonts w:cs="Courier New"/>
    </w:rPr>
  </w:style>
  <w:style w:type="character" w:customStyle="1" w:styleId="ListLabel1268">
    <w:name w:val="ListLabel 1268"/>
    <w:qFormat/>
    <w:rPr>
      <w:rFonts w:cs="Wingdings"/>
    </w:rPr>
  </w:style>
  <w:style w:type="character" w:customStyle="1" w:styleId="ListLabel1269">
    <w:name w:val="ListLabel 1269"/>
    <w:qFormat/>
    <w:rPr>
      <w:rFonts w:cs="Symbol"/>
    </w:rPr>
  </w:style>
  <w:style w:type="character" w:customStyle="1" w:styleId="ListLabel1270">
    <w:name w:val="ListLabel 1270"/>
    <w:qFormat/>
    <w:rPr>
      <w:rFonts w:cs="Courier New"/>
    </w:rPr>
  </w:style>
  <w:style w:type="character" w:customStyle="1" w:styleId="ListLabel1271">
    <w:name w:val="ListLabel 1271"/>
    <w:qFormat/>
    <w:rPr>
      <w:rFonts w:cs="Wingdings"/>
    </w:rPr>
  </w:style>
  <w:style w:type="character" w:customStyle="1" w:styleId="ListLabel1272">
    <w:name w:val="ListLabel 1272"/>
    <w:qFormat/>
    <w:rPr>
      <w:rFonts w:cs="OpenSymbol"/>
    </w:rPr>
  </w:style>
  <w:style w:type="character" w:customStyle="1" w:styleId="ListLabel1273">
    <w:name w:val="ListLabel 1273"/>
    <w:qFormat/>
    <w:rPr>
      <w:rFonts w:cs="OpenSymbol"/>
    </w:rPr>
  </w:style>
  <w:style w:type="character" w:customStyle="1" w:styleId="ListLabel1274">
    <w:name w:val="ListLabel 1274"/>
    <w:qFormat/>
    <w:rPr>
      <w:rFonts w:cs="OpenSymbol"/>
    </w:rPr>
  </w:style>
  <w:style w:type="character" w:customStyle="1" w:styleId="ListLabel1275">
    <w:name w:val="ListLabel 1275"/>
    <w:qFormat/>
    <w:rPr>
      <w:rFonts w:cs="OpenSymbol"/>
    </w:rPr>
  </w:style>
  <w:style w:type="character" w:customStyle="1" w:styleId="ListLabel1276">
    <w:name w:val="ListLabel 1276"/>
    <w:qFormat/>
    <w:rPr>
      <w:rFonts w:cs="OpenSymbol"/>
    </w:rPr>
  </w:style>
  <w:style w:type="character" w:customStyle="1" w:styleId="ListLabel1277">
    <w:name w:val="ListLabel 1277"/>
    <w:qFormat/>
    <w:rPr>
      <w:rFonts w:cs="OpenSymbol"/>
    </w:rPr>
  </w:style>
  <w:style w:type="character" w:customStyle="1" w:styleId="ListLabel1278">
    <w:name w:val="ListLabel 1278"/>
    <w:qFormat/>
    <w:rPr>
      <w:rFonts w:cs="OpenSymbol"/>
    </w:rPr>
  </w:style>
  <w:style w:type="character" w:customStyle="1" w:styleId="ListLabel1279">
    <w:name w:val="ListLabel 1279"/>
    <w:qFormat/>
    <w:rPr>
      <w:rFonts w:cs="OpenSymbol"/>
    </w:rPr>
  </w:style>
  <w:style w:type="character" w:customStyle="1" w:styleId="ListLabel1280">
    <w:name w:val="ListLabel 1280"/>
    <w:qFormat/>
    <w:rPr>
      <w:rFonts w:cs="OpenSymbol"/>
    </w:rPr>
  </w:style>
  <w:style w:type="character" w:customStyle="1" w:styleId="ListLabel1281">
    <w:name w:val="ListLabel 1281"/>
    <w:qFormat/>
    <w:rPr>
      <w:color w:val="auto"/>
      <w:sz w:val="32"/>
      <w:szCs w:val="32"/>
    </w:rPr>
  </w:style>
  <w:style w:type="character" w:customStyle="1" w:styleId="ListLabel1282">
    <w:name w:val="ListLabel 1282"/>
    <w:qFormat/>
    <w:rPr>
      <w:rFonts w:ascii="Times New Roman" w:eastAsia="Times New Roman" w:hAnsi="Times New Roman" w:cs="Times New Roman"/>
      <w:sz w:val="32"/>
      <w:szCs w:val="32"/>
      <w:lang w:val="en-IN"/>
    </w:rPr>
  </w:style>
  <w:style w:type="character" w:customStyle="1" w:styleId="ListLabel1283">
    <w:name w:val="ListLabel 1283"/>
    <w:qFormat/>
    <w:rPr>
      <w:color w:val="auto"/>
      <w:sz w:val="32"/>
      <w:szCs w:val="32"/>
      <w:vertAlign w:val="superscript"/>
    </w:rPr>
  </w:style>
  <w:style w:type="character" w:customStyle="1" w:styleId="ListLabel1284">
    <w:name w:val="ListLabel 1284"/>
    <w:qFormat/>
    <w:rPr>
      <w:color w:val="auto"/>
      <w:sz w:val="32"/>
      <w:szCs w:val="32"/>
      <w:u w:val="none"/>
    </w:rPr>
  </w:style>
  <w:style w:type="character" w:customStyle="1" w:styleId="ListLabel1285">
    <w:name w:val="ListLabel 1285"/>
    <w:qFormat/>
    <w:rPr>
      <w:rFonts w:ascii="Times New Roman" w:eastAsia="Times New Roman" w:hAnsi="Times New Roman"/>
      <w:sz w:val="28"/>
    </w:rPr>
  </w:style>
  <w:style w:type="paragraph" w:customStyle="1" w:styleId="Index">
    <w:name w:val="Index"/>
    <w:basedOn w:val="Normal"/>
    <w:qFormat/>
    <w:pPr>
      <w:suppressLineNumbers/>
    </w:pPr>
    <w:rPr>
      <w:rFonts w:cs="Arial"/>
    </w:rPr>
  </w:style>
  <w:style w:type="paragraph" w:styleId="ListParagraph">
    <w:name w:val="List Paragraph"/>
    <w:basedOn w:val="Normal"/>
    <w:qFormat/>
    <w:pPr>
      <w:ind w:left="720"/>
      <w:contextualSpacing/>
    </w:pPr>
  </w:style>
  <w:style w:type="paragraph" w:customStyle="1" w:styleId="Default">
    <w:name w:val="Default"/>
    <w:qFormat/>
    <w:pPr>
      <w:spacing w:after="0" w:line="240" w:lineRule="auto"/>
    </w:pPr>
    <w:rPr>
      <w:rFonts w:eastAsia="Calibri"/>
      <w:color w:val="000000"/>
      <w:sz w:val="24"/>
      <w:szCs w:val="24"/>
      <w:lang w:eastAsia="en-U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Spacing">
    <w:name w:val="No Spacing"/>
    <w:qFormat/>
    <w:pPr>
      <w:spacing w:after="0" w:line="240" w:lineRule="auto"/>
    </w:pPr>
    <w:rPr>
      <w:rFonts w:ascii="Calibri" w:eastAsia="Calibri" w:hAnsi="Calibri" w:cs="Calibri"/>
      <w:sz w:val="22"/>
      <w:szCs w:val="22"/>
      <w:lang w:val="en-GB" w:eastAsia="en-GB"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simple.wikipedia.org/wiki/Internet" TargetMode="External"/><Relationship Id="rId21" Type="http://schemas.openxmlformats.org/officeDocument/2006/relationships/hyperlink" Target="https://simple.wikipedia.org/wiki/Java_(programming_language)" TargetMode="External"/><Relationship Id="rId42" Type="http://schemas.openxmlformats.org/officeDocument/2006/relationships/hyperlink" Target="https://en.wikipedia.org/wiki/Computer_case" TargetMode="External"/><Relationship Id="rId47" Type="http://schemas.openxmlformats.org/officeDocument/2006/relationships/hyperlink" Target="https://en.wikipedia.org/wiki/Linux_distribution"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5.png"/><Relationship Id="rId89" Type="http://schemas.openxmlformats.org/officeDocument/2006/relationships/image" Target="media/image30.jpeg"/><Relationship Id="rId16" Type="http://schemas.openxmlformats.org/officeDocument/2006/relationships/hyperlink" Target="https://simple.wikipedia.org/wiki/Compiled_language" TargetMode="External"/><Relationship Id="rId11" Type="http://schemas.openxmlformats.org/officeDocument/2006/relationships/hyperlink" Target="https://simple.wikipedia.org/wiki/Programming_language" TargetMode="External"/><Relationship Id="rId32" Type="http://schemas.openxmlformats.org/officeDocument/2006/relationships/hyperlink" Target="https://en.wikipedia.org/wiki/Single-board_computer" TargetMode="External"/><Relationship Id="rId37" Type="http://schemas.openxmlformats.org/officeDocument/2006/relationships/hyperlink" Target="https://en.wikipedia.org/wiki/Raspberry_Pi" TargetMode="External"/><Relationship Id="rId53" Type="http://schemas.openxmlformats.org/officeDocument/2006/relationships/hyperlink" Target="https://en.wikipedia.org/wiki/Operating_system" TargetMode="External"/><Relationship Id="rId58" Type="http://schemas.openxmlformats.org/officeDocument/2006/relationships/hyperlink" Target="https://en.wikipedia.org/wiki/Raspbian" TargetMode="External"/><Relationship Id="rId74" Type="http://schemas.openxmlformats.org/officeDocument/2006/relationships/image" Target="media/image15.png"/><Relationship Id="rId79" Type="http://schemas.openxmlformats.org/officeDocument/2006/relationships/image" Target="media/image20.jpeg"/><Relationship Id="rId102" Type="http://schemas.openxmlformats.org/officeDocument/2006/relationships/hyperlink" Target="http://www.google.com/" TargetMode="External"/><Relationship Id="rId5" Type="http://schemas.openxmlformats.org/officeDocument/2006/relationships/settings" Target="settings.xml"/><Relationship Id="rId90" Type="http://schemas.openxmlformats.org/officeDocument/2006/relationships/image" Target="media/image31.jpeg"/><Relationship Id="rId95" Type="http://schemas.openxmlformats.org/officeDocument/2006/relationships/image" Target="media/image36.png"/><Relationship Id="rId22" Type="http://schemas.openxmlformats.org/officeDocument/2006/relationships/hyperlink" Target="https://simple.wikipedia.org/wiki/Perl" TargetMode="External"/><Relationship Id="rId27" Type="http://schemas.openxmlformats.org/officeDocument/2006/relationships/hyperlink" Target="https://simple.wikipedia.org/w/index.php?title=Library_(computing)&amp;action=edit&amp;redlink=1" TargetMode="External"/><Relationship Id="rId43" Type="http://schemas.openxmlformats.org/officeDocument/2006/relationships/hyperlink" Target="https://en.wikipedia.org/wiki/Raspberry_Pi_Foundation" TargetMode="External"/><Relationship Id="rId48" Type="http://schemas.openxmlformats.org/officeDocument/2006/relationships/hyperlink" Target="https://en.wikipedia.org/wiki/Ubuntu_(operating_system)" TargetMode="External"/><Relationship Id="rId64" Type="http://schemas.openxmlformats.org/officeDocument/2006/relationships/image" Target="media/image7.png"/><Relationship Id="rId69" Type="http://schemas.openxmlformats.org/officeDocument/2006/relationships/image" Target="media/image12.png"/><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hyperlink" Target="https://simple.wikipedia.org/wiki/Netherlands" TargetMode="External"/><Relationship Id="rId17" Type="http://schemas.openxmlformats.org/officeDocument/2006/relationships/hyperlink" Target="https://simple.wikipedia.org/wiki/Interpreter_(computing)" TargetMode="External"/><Relationship Id="rId33" Type="http://schemas.openxmlformats.org/officeDocument/2006/relationships/hyperlink" Target="https://en.wikipedia.org/wiki/United_Kingdom" TargetMode="External"/><Relationship Id="rId38" Type="http://schemas.openxmlformats.org/officeDocument/2006/relationships/hyperlink" Target="https://en.wikipedia.org/wiki/Target_market" TargetMode="External"/><Relationship Id="rId59" Type="http://schemas.openxmlformats.org/officeDocument/2006/relationships/hyperlink" Target="https://en.wikipedia.org/wiki/ARM_architecture" TargetMode="External"/><Relationship Id="rId103" Type="http://schemas.openxmlformats.org/officeDocument/2006/relationships/footer" Target="footer2.xml"/><Relationship Id="rId20" Type="http://schemas.openxmlformats.org/officeDocument/2006/relationships/hyperlink" Target="https://simple.wikipedia.org/wiki/C++" TargetMode="External"/><Relationship Id="rId41" Type="http://schemas.openxmlformats.org/officeDocument/2006/relationships/hyperlink" Target="https://en.wikipedia.org/wiki/Mouse_(computing)" TargetMode="External"/><Relationship Id="rId54" Type="http://schemas.openxmlformats.org/officeDocument/2006/relationships/hyperlink" Target="https://en.wikipedia.org/wiki/Raspberry_Pi" TargetMode="External"/><Relationship Id="rId62" Type="http://schemas.openxmlformats.org/officeDocument/2006/relationships/image" Target="media/image5.jpeg"/><Relationship Id="rId70" Type="http://schemas.openxmlformats.org/officeDocument/2006/relationships/header" Target="header1.xm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jpeg"/><Relationship Id="rId91" Type="http://schemas.openxmlformats.org/officeDocument/2006/relationships/image" Target="media/image32.jpe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imple.wikipedia.org/wiki/Monty_Python's_Flying_Circus" TargetMode="External"/><Relationship Id="rId23" Type="http://schemas.openxmlformats.org/officeDocument/2006/relationships/hyperlink" Target="https://simple.wikipedia.org/wiki/LISP" TargetMode="External"/><Relationship Id="rId28" Type="http://schemas.openxmlformats.org/officeDocument/2006/relationships/hyperlink" Target="https://simple.wikipedia.org/wiki/Video_game" TargetMode="External"/><Relationship Id="rId36" Type="http://schemas.openxmlformats.org/officeDocument/2006/relationships/hyperlink" Target="https://en.wikipedia.org/wiki/Developing_countries" TargetMode="External"/><Relationship Id="rId49" Type="http://schemas.openxmlformats.org/officeDocument/2006/relationships/hyperlink" Target="https://en.wikipedia.org/wiki/Windows_10_IoT_Core" TargetMode="External"/><Relationship Id="rId57" Type="http://schemas.openxmlformats.org/officeDocument/2006/relationships/hyperlink" Target="https://en.wikipedia.org/wiki/Raspbian" TargetMode="External"/><Relationship Id="rId10" Type="http://schemas.openxmlformats.org/officeDocument/2006/relationships/hyperlink" Target="https://simple.wikipedia.org/wiki/Open_source" TargetMode="External"/><Relationship Id="rId31" Type="http://schemas.openxmlformats.org/officeDocument/2006/relationships/image" Target="media/image3.jpeg"/><Relationship Id="rId44" Type="http://schemas.openxmlformats.org/officeDocument/2006/relationships/hyperlink" Target="https://en.wikipedia.org/wiki/Eben_Upton" TargetMode="External"/><Relationship Id="rId52" Type="http://schemas.openxmlformats.org/officeDocument/2006/relationships/hyperlink" Target="https://en.wikipedia.org/wiki/Debian" TargetMode="External"/><Relationship Id="rId60" Type="http://schemas.openxmlformats.org/officeDocument/2006/relationships/hyperlink" Target="https://en.wikipedia.org/wiki/LXDE" TargetMode="External"/><Relationship Id="rId65" Type="http://schemas.openxmlformats.org/officeDocument/2006/relationships/image" Target="media/image8.jpeg"/><Relationship Id="rId73" Type="http://schemas.openxmlformats.org/officeDocument/2006/relationships/image" Target="media/image14.png"/><Relationship Id="rId78" Type="http://schemas.openxmlformats.org/officeDocument/2006/relationships/image" Target="media/image19.jpe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jpeg"/><Relationship Id="rId101"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simple.wikipedia.org/wiki/Guido_van_Rossum" TargetMode="External"/><Relationship Id="rId18" Type="http://schemas.openxmlformats.org/officeDocument/2006/relationships/hyperlink" Target="https://simple.wikipedia.org/wiki/C_(programming_language)" TargetMode="External"/><Relationship Id="rId39" Type="http://schemas.openxmlformats.org/officeDocument/2006/relationships/hyperlink" Target="https://en.wikipedia.org/wiki/Robotics" TargetMode="External"/><Relationship Id="rId34" Type="http://schemas.openxmlformats.org/officeDocument/2006/relationships/hyperlink" Target="https://en.wikipedia.org/wiki/Raspberry_Pi_Foundation" TargetMode="External"/><Relationship Id="rId50" Type="http://schemas.openxmlformats.org/officeDocument/2006/relationships/hyperlink" Target="https://en.wikipedia.org/wiki/RISC_OS" TargetMode="External"/><Relationship Id="rId55" Type="http://schemas.openxmlformats.org/officeDocument/2006/relationships/hyperlink" Target="https://en.wikipedia.org/wiki/Raspberry_Pi_Foundation" TargetMode="Externa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footer" Target="footer1.xml"/><Relationship Id="rId92"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hyperlink" Target="https://simple.wikipedia.org/wiki/GUI" TargetMode="External"/><Relationship Id="rId24" Type="http://schemas.openxmlformats.org/officeDocument/2006/relationships/hyperlink" Target="https://simple.wikipedia.org/wiki/Semicolon" TargetMode="External"/><Relationship Id="rId40" Type="http://schemas.openxmlformats.org/officeDocument/2006/relationships/hyperlink" Target="https://en.wikipedia.org/wiki/Keyboard_(computing)" TargetMode="External"/><Relationship Id="rId45" Type="http://schemas.openxmlformats.org/officeDocument/2006/relationships/image" Target="media/image4.jpeg"/><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en.wikipedia.org/wiki/Wolfram_Mathematica" TargetMode="External"/><Relationship Id="rId82" Type="http://schemas.openxmlformats.org/officeDocument/2006/relationships/image" Target="media/image23.png"/><Relationship Id="rId19" Type="http://schemas.openxmlformats.org/officeDocument/2006/relationships/hyperlink" Target="https://simple.wikipedia.org/wiki/Machine_code" TargetMode="External"/><Relationship Id="rId14" Type="http://schemas.openxmlformats.org/officeDocument/2006/relationships/hyperlink" Target="https://simple.wikipedia.org/wiki/Monty_Python's_Flying_Circus" TargetMode="External"/><Relationship Id="rId30" Type="http://schemas.openxmlformats.org/officeDocument/2006/relationships/image" Target="media/image2.png"/><Relationship Id="rId35" Type="http://schemas.openxmlformats.org/officeDocument/2006/relationships/hyperlink" Target="https://en.wikipedia.org/wiki/Computer_science" TargetMode="External"/><Relationship Id="rId56" Type="http://schemas.openxmlformats.org/officeDocument/2006/relationships/hyperlink" Target="https://en.wikipedia.org/wiki/Single-board_computers" TargetMode="Externa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OpenELEC" TargetMode="External"/><Relationship Id="rId72" Type="http://schemas.openxmlformats.org/officeDocument/2006/relationships/image" Target="media/image13.jpe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numbering" Target="numbering.xml"/><Relationship Id="rId25" Type="http://schemas.openxmlformats.org/officeDocument/2006/relationships/hyperlink" Target="https://simple.wikipedia.org/w/index.php?title=Standard_library&amp;action=edit&amp;redlink=1" TargetMode="External"/><Relationship Id="rId46" Type="http://schemas.openxmlformats.org/officeDocument/2006/relationships/hyperlink" Target="https://en.wikipedia.org/wiki/Raspbian" TargetMode="External"/><Relationship Id="rId67"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634C04-BF24-426C-B2D6-33B29E943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69</Pages>
  <Words>6341</Words>
  <Characters>36146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 Iyer</dc:creator>
  <cp:lastModifiedBy>arbaz bamboowala</cp:lastModifiedBy>
  <cp:revision>14</cp:revision>
  <dcterms:created xsi:type="dcterms:W3CDTF">2019-04-25T12:16:00Z</dcterms:created>
  <dcterms:modified xsi:type="dcterms:W3CDTF">2023-03-13T16:47:00Z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1033-11.2.0.8310</vt:lpwstr>
  </property>
</Properties>
</file>